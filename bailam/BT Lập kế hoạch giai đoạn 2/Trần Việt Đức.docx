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53F38" w14:textId="77777777" w:rsidR="00E46487" w:rsidRDefault="00000000">
      <w:pPr>
        <w:jc w:val="center"/>
      </w:pPr>
      <w:r>
        <w:rPr>
          <w:b/>
          <w:sz w:val="40"/>
        </w:rPr>
        <w:t>BÁO CÁO GIAI ĐOẠN 2</w:t>
      </w:r>
    </w:p>
    <w:p w14:paraId="47473710" w14:textId="77777777" w:rsidR="00E46487" w:rsidRDefault="00000000">
      <w:pPr>
        <w:jc w:val="center"/>
      </w:pPr>
      <w:r>
        <w:rPr>
          <w:b/>
          <w:sz w:val="36"/>
        </w:rPr>
        <w:t>LẬP KẾ HOẠCH TRIỂN KHAI HẠ TẦNG CNTT</w:t>
      </w:r>
    </w:p>
    <w:p w14:paraId="121833FC" w14:textId="77777777" w:rsidR="00E46487" w:rsidRDefault="00E46487"/>
    <w:p w14:paraId="458F15DA" w14:textId="77777777" w:rsidR="00E46487" w:rsidRDefault="00000000">
      <w:pPr>
        <w:jc w:val="center"/>
      </w:pPr>
      <w:r>
        <w:rPr>
          <w:b/>
          <w:sz w:val="36"/>
        </w:rPr>
        <w:t>WAYS STATION</w:t>
      </w:r>
    </w:p>
    <w:p w14:paraId="1D4614BA" w14:textId="77777777" w:rsidR="00E46487" w:rsidRDefault="00E46487"/>
    <w:p w14:paraId="2495F6D1" w14:textId="77777777" w:rsidR="00E46487" w:rsidRDefault="00000000">
      <w:pPr>
        <w:jc w:val="center"/>
      </w:pPr>
      <w:r>
        <w:rPr>
          <w:i/>
          <w:sz w:val="26"/>
        </w:rPr>
        <w:t>“</w:t>
      </w:r>
      <w:proofErr w:type="spellStart"/>
      <w:r>
        <w:rPr>
          <w:i/>
          <w:sz w:val="26"/>
        </w:rPr>
        <w:t>Nâng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cấp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và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chuyển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đổi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hạ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tầng</w:t>
      </w:r>
      <w:proofErr w:type="spellEnd"/>
      <w:r>
        <w:rPr>
          <w:i/>
          <w:sz w:val="26"/>
        </w:rPr>
        <w:t xml:space="preserve"> CNTT sang </w:t>
      </w:r>
      <w:proofErr w:type="spellStart"/>
      <w:r>
        <w:rPr>
          <w:i/>
          <w:sz w:val="26"/>
        </w:rPr>
        <w:t>mô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hình</w:t>
      </w:r>
      <w:proofErr w:type="spellEnd"/>
      <w:r>
        <w:rPr>
          <w:i/>
          <w:sz w:val="26"/>
        </w:rPr>
        <w:t xml:space="preserve"> Hybrid Cloud </w:t>
      </w:r>
      <w:proofErr w:type="spellStart"/>
      <w:r>
        <w:rPr>
          <w:i/>
          <w:sz w:val="26"/>
        </w:rPr>
        <w:t>nhằm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tối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ưu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vận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hành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và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mở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rộng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chuỗi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không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gian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làm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việc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thông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minh</w:t>
      </w:r>
      <w:proofErr w:type="spellEnd"/>
      <w:r>
        <w:rPr>
          <w:i/>
          <w:sz w:val="26"/>
        </w:rPr>
        <w:t xml:space="preserve"> WAYS STATION”</w:t>
      </w:r>
    </w:p>
    <w:p w14:paraId="282A8233" w14:textId="77777777" w:rsidR="00E46487" w:rsidRDefault="00E4648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E46487" w14:paraId="4A1367F3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1A2F1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Thông tin</w:t>
            </w:r>
          </w:p>
        </w:tc>
        <w:tc>
          <w:tcPr>
            <w:tcW w:w="623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64A4CE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Nội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dung</w:t>
            </w:r>
          </w:p>
        </w:tc>
      </w:tr>
      <w:tr w:rsidR="00E46487" w14:paraId="19FEE939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7C272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Đơn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vị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chủ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quản</w:t>
            </w:r>
            <w:proofErr w:type="spellEnd"/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B8235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Công ty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Cổ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phần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Công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nghệ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gian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việc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WAYS STATION</w:t>
            </w:r>
          </w:p>
        </w:tc>
      </w:tr>
      <w:tr w:rsidR="00E46487" w14:paraId="1C0689A4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5EB7F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Giai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đoạn</w:t>
            </w:r>
            <w:proofErr w:type="spellEnd"/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686565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Giai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2 –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Lập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kế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hoạch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triển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khai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hạ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tầng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CNTT</w:t>
            </w:r>
          </w:p>
        </w:tc>
      </w:tr>
      <w:tr w:rsidR="00E46487" w14:paraId="552ECE21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B2A07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gian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dự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kiến</w:t>
            </w:r>
            <w:proofErr w:type="spellEnd"/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8130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06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tháng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– 10/2026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đến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03/2027</w:t>
            </w:r>
          </w:p>
        </w:tc>
      </w:tr>
      <w:tr w:rsidR="00E46487" w14:paraId="114CF09F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6B8FA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Mô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đề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xuất</w:t>
            </w:r>
            <w:proofErr w:type="spellEnd"/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34BBA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Hybrid Cloud</w:t>
            </w:r>
          </w:p>
        </w:tc>
      </w:tr>
    </w:tbl>
    <w:p w14:paraId="556517AF" w14:textId="65EE91D5" w:rsidR="00E46487" w:rsidRDefault="00E46487"/>
    <w:p w14:paraId="224A8891" w14:textId="77777777" w:rsidR="00E46487" w:rsidRDefault="00000000">
      <w:pPr>
        <w:pStyle w:val="Heading1"/>
      </w:pPr>
      <w:r>
        <w:rPr>
          <w:rFonts w:ascii="Arial" w:eastAsia="Arial" w:hAnsi="Arial"/>
          <w:sz w:val="22"/>
        </w:rPr>
        <w:t>1. TỔNG QUAN GIAI ĐOẠN 2</w:t>
      </w:r>
    </w:p>
    <w:p w14:paraId="2065DD0C" w14:textId="77777777" w:rsidR="00E46487" w:rsidRDefault="00000000">
      <w:pPr>
        <w:spacing w:after="100" w:line="276" w:lineRule="auto"/>
      </w:pPr>
      <w:r>
        <w:t xml:space="preserve">Giai </w:t>
      </w:r>
      <w:proofErr w:type="spellStart"/>
      <w:r>
        <w:t>đoạn</w:t>
      </w:r>
      <w:proofErr w:type="spellEnd"/>
      <w:r>
        <w:t xml:space="preserve"> 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AS-IS,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KPI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TO-BE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Giai </w:t>
      </w:r>
      <w:proofErr w:type="spellStart"/>
      <w:r>
        <w:t>đoạn</w:t>
      </w:r>
      <w:proofErr w:type="spellEnd"/>
      <w:r>
        <w:t xml:space="preserve"> 1.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Hybrid Cloud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7EDDDBF0" w14:textId="77777777" w:rsidR="00E46487" w:rsidRDefault="00000000">
      <w:pPr>
        <w:spacing w:after="100" w:line="276" w:lineRule="auto"/>
      </w:pPr>
      <w:r>
        <w:t xml:space="preserve">Theo Giai </w:t>
      </w:r>
      <w:proofErr w:type="spellStart"/>
      <w:r>
        <w:t>đoạn</w:t>
      </w:r>
      <w:proofErr w:type="spellEnd"/>
      <w:r>
        <w:t xml:space="preserve"> 1, WAYS STATION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chi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150–200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30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Mini Server/NAS, Wi-Fi 5, 2 </w:t>
      </w:r>
      <w:proofErr w:type="spellStart"/>
      <w:r>
        <w:t>đường</w:t>
      </w:r>
      <w:proofErr w:type="spellEnd"/>
      <w:r>
        <w:t xml:space="preserve"> FTTH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Smart Lock, POS/Billing, CCTV.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>.</w:t>
      </w:r>
    </w:p>
    <w:p w14:paraId="204B8A70" w14:textId="77777777" w:rsidR="00E46487" w:rsidRDefault="00000000">
      <w:pPr>
        <w:pStyle w:val="Heading1"/>
      </w:pPr>
      <w:r>
        <w:t>2. BƯỚC 5 – CHUẨN HÓA YÊU CẦU KỸ THUẬT</w:t>
      </w:r>
    </w:p>
    <w:p w14:paraId="0D0AB518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 xml:space="preserve">2.1. </w:t>
      </w:r>
      <w:proofErr w:type="spellStart"/>
      <w:r>
        <w:rPr>
          <w:rFonts w:ascii="Arial" w:eastAsia="Arial" w:hAnsi="Arial"/>
          <w:sz w:val="22"/>
        </w:rPr>
        <w:t>Cơ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sở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xác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định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yêu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cầu</w:t>
      </w:r>
      <w:proofErr w:type="spellEnd"/>
    </w:p>
    <w:p w14:paraId="6ED21B5A" w14:textId="77777777" w:rsidR="00E46487" w:rsidRDefault="00000000">
      <w:pPr>
        <w:pStyle w:val="ListBullet"/>
        <w:spacing w:after="40"/>
        <w:ind w:left="340"/>
      </w:pPr>
      <w:r>
        <w:t xml:space="preserve">CPU/RAM </w:t>
      </w:r>
      <w:proofErr w:type="spellStart"/>
      <w:r>
        <w:t>tại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85–95%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0D705066" w14:textId="77777777" w:rsidR="00E46487" w:rsidRDefault="00000000">
      <w:pPr>
        <w:pStyle w:val="ListBullet"/>
        <w:spacing w:after="40"/>
        <w:ind w:left="340"/>
      </w:pPr>
      <w:r>
        <w:t xml:space="preserve">Wi-Fi 5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80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28C9008B" w14:textId="77777777" w:rsidR="00E46487" w:rsidRDefault="00000000">
      <w:pPr>
        <w:pStyle w:val="ListBullet"/>
        <w:spacing w:after="40"/>
        <w:ind w:left="340"/>
      </w:pPr>
      <w:r>
        <w:t xml:space="preserve">Core Switch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(SPOF).</w:t>
      </w:r>
    </w:p>
    <w:p w14:paraId="4226A3C5" w14:textId="77777777" w:rsidR="00E46487" w:rsidRDefault="00000000">
      <w:pPr>
        <w:pStyle w:val="ListBullet"/>
        <w:spacing w:after="40"/>
        <w:ind w:left="340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Monitoring/Observability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>.</w:t>
      </w:r>
    </w:p>
    <w:p w14:paraId="5F659D26" w14:textId="77777777" w:rsidR="00E46487" w:rsidRDefault="00000000">
      <w:pPr>
        <w:pStyle w:val="ListBullet"/>
        <w:spacing w:after="40"/>
        <w:ind w:left="340"/>
      </w:pPr>
      <w:r>
        <w:t xml:space="preserve">Backup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RPO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RTO 24–48 </w:t>
      </w:r>
      <w:proofErr w:type="spellStart"/>
      <w:r>
        <w:t>giờ</w:t>
      </w:r>
      <w:proofErr w:type="spellEnd"/>
      <w:r>
        <w:t>.</w:t>
      </w:r>
    </w:p>
    <w:p w14:paraId="584A99D0" w14:textId="77777777" w:rsidR="00E46487" w:rsidRDefault="00000000">
      <w:pPr>
        <w:pStyle w:val="ListBullet"/>
        <w:spacing w:after="40"/>
        <w:ind w:left="340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IAM/SSO/MFA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EDR.</w:t>
      </w:r>
    </w:p>
    <w:p w14:paraId="40FBA6B1" w14:textId="77777777" w:rsidR="00E46487" w:rsidRDefault="00000000">
      <w:pPr>
        <w:pStyle w:val="ListBullet"/>
        <w:spacing w:after="40"/>
        <w:ind w:left="340"/>
      </w:pPr>
      <w:proofErr w:type="spellStart"/>
      <w:r>
        <w:lastRenderedPageBreak/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SaaS POS, Smart Lock Controller local </w:t>
      </w:r>
      <w:proofErr w:type="spellStart"/>
      <w:r>
        <w:t>và</w:t>
      </w:r>
      <w:proofErr w:type="spellEnd"/>
      <w:r>
        <w:t xml:space="preserve"> NAS local.</w:t>
      </w:r>
    </w:p>
    <w:p w14:paraId="11369DE2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 xml:space="preserve">2.2. KPI </w:t>
      </w:r>
      <w:proofErr w:type="spellStart"/>
      <w:r>
        <w:rPr>
          <w:rFonts w:ascii="Arial" w:eastAsia="Arial" w:hAnsi="Arial"/>
          <w:sz w:val="22"/>
        </w:rPr>
        <w:t>mục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tiêu</w:t>
      </w:r>
      <w:proofErr w:type="spellEnd"/>
      <w:r>
        <w:rPr>
          <w:rFonts w:ascii="Arial" w:eastAsia="Arial" w:hAnsi="Arial"/>
          <w:sz w:val="22"/>
        </w:rPr>
        <w:t xml:space="preserve"> TO-BE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E46487" w14:paraId="46326704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3A8D0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Tiêu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chí</w:t>
            </w:r>
            <w:proofErr w:type="spellEnd"/>
          </w:p>
        </w:tc>
        <w:tc>
          <w:tcPr>
            <w:tcW w:w="340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018D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AS-IS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6C64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TO-BE</w:t>
            </w:r>
          </w:p>
        </w:tc>
      </w:tr>
      <w:tr w:rsidR="00E46487" w14:paraId="2421DEF0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6E5A3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Uptime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C4683F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97,5%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FFE0B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≥ 99,9%</w:t>
            </w:r>
          </w:p>
        </w:tc>
      </w:tr>
      <w:tr w:rsidR="00E46487" w14:paraId="18B9C106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26917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RPO / RTO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67145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7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/ 24–48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giờ</w:t>
            </w:r>
            <w:proofErr w:type="spellEnd"/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43CB5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RPO ≤ 1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giờ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/ RTO ≤ 2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giờ</w:t>
            </w:r>
            <w:proofErr w:type="spellEnd"/>
          </w:p>
        </w:tc>
      </w:tr>
      <w:tr w:rsidR="00E46487" w14:paraId="392B7649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ED1C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Wi-Fi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2ADE4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30–40 users/AP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5BB34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≥ 100 users/AP</w:t>
            </w:r>
          </w:p>
        </w:tc>
      </w:tr>
      <w:tr w:rsidR="00E46487" w14:paraId="054D876E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65916E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Latency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90AAA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&gt; 120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ms</w:t>
            </w:r>
            <w:proofErr w:type="spellEnd"/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B1690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&lt; 20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ms</w:t>
            </w:r>
            <w:proofErr w:type="spellEnd"/>
          </w:p>
        </w:tc>
      </w:tr>
      <w:tr w:rsidR="00E46487" w14:paraId="4B6BD60E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5136D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EDR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1B291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0%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C4410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100% Endpoint</w:t>
            </w:r>
          </w:p>
        </w:tc>
      </w:tr>
      <w:tr w:rsidR="00E46487" w14:paraId="58B23349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FB26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MFA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CC32F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Chưa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triển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khai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trung</w:t>
            </w:r>
            <w:proofErr w:type="spellEnd"/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8B5C6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100% Admin</w:t>
            </w:r>
          </w:p>
        </w:tc>
      </w:tr>
      <w:tr w:rsidR="00E46487" w14:paraId="3C1E9C97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666D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MTTD / MTTR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502FA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45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phút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/ 4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giờ</w:t>
            </w:r>
            <w:proofErr w:type="spellEnd"/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010BB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&lt; 15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phút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/ &lt; 2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giờ</w:t>
            </w:r>
            <w:proofErr w:type="spellEnd"/>
          </w:p>
        </w:tc>
      </w:tr>
    </w:tbl>
    <w:p w14:paraId="7D6A31B5" w14:textId="77777777" w:rsidR="00E46487" w:rsidRDefault="00E46487"/>
    <w:p w14:paraId="6E01D953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 xml:space="preserve">Định </w:t>
      </w:r>
      <w:proofErr w:type="spellStart"/>
      <w:r>
        <w:rPr>
          <w:rFonts w:ascii="Arial" w:eastAsia="Arial" w:hAnsi="Arial"/>
          <w:sz w:val="22"/>
        </w:rPr>
        <w:t>hướng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trình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bày</w:t>
      </w:r>
      <w:proofErr w:type="spellEnd"/>
      <w:r>
        <w:rPr>
          <w:rFonts w:ascii="Arial" w:eastAsia="Arial" w:hAnsi="Arial"/>
          <w:sz w:val="22"/>
        </w:rPr>
        <w:t xml:space="preserve">: </w:t>
      </w:r>
      <w:proofErr w:type="spellStart"/>
      <w:r>
        <w:rPr>
          <w:rFonts w:ascii="Arial" w:eastAsia="Arial" w:hAnsi="Arial"/>
          <w:sz w:val="22"/>
        </w:rPr>
        <w:t>toàn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bộ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yêu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cầu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và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giải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pháp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dưới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đây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được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quy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về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bài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toán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vận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hành</w:t>
      </w:r>
      <w:proofErr w:type="spellEnd"/>
      <w:r>
        <w:rPr>
          <w:rFonts w:ascii="Arial" w:eastAsia="Arial" w:hAnsi="Arial"/>
          <w:sz w:val="22"/>
        </w:rPr>
        <w:t xml:space="preserve">, </w:t>
      </w:r>
      <w:proofErr w:type="spellStart"/>
      <w:r>
        <w:rPr>
          <w:rFonts w:ascii="Arial" w:eastAsia="Arial" w:hAnsi="Arial"/>
          <w:sz w:val="22"/>
        </w:rPr>
        <w:t>mở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rộng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và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bảo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vệ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hạ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tầng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của</w:t>
      </w:r>
      <w:proofErr w:type="spellEnd"/>
      <w:r>
        <w:rPr>
          <w:rFonts w:ascii="Arial" w:eastAsia="Arial" w:hAnsi="Arial"/>
          <w:sz w:val="22"/>
        </w:rPr>
        <w:t xml:space="preserve"> WAYS STATION.</w:t>
      </w:r>
    </w:p>
    <w:p w14:paraId="57FB26A2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 xml:space="preserve">2.3. </w:t>
      </w:r>
      <w:proofErr w:type="spellStart"/>
      <w:r>
        <w:rPr>
          <w:rFonts w:ascii="Arial" w:eastAsia="Arial" w:hAnsi="Arial"/>
          <w:sz w:val="22"/>
        </w:rPr>
        <w:t>Yêu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cầu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nghiệp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vụ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803"/>
        <w:gridCol w:w="1701"/>
      </w:tblGrid>
      <w:tr w:rsidR="00E46487" w14:paraId="53F2EDE8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5FAD4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Mã</w:t>
            </w:r>
            <w:proofErr w:type="spellEnd"/>
          </w:p>
        </w:tc>
        <w:tc>
          <w:tcPr>
            <w:tcW w:w="680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747905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Yêu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cầu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nghiệp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vụ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53A522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Mức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độ</w:t>
            </w:r>
            <w:proofErr w:type="spellEnd"/>
          </w:p>
        </w:tc>
      </w:tr>
      <w:tr w:rsidR="00E46487" w14:paraId="34196EE0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DAE21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BR-01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E0174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Khách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hàng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thể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chỗ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thanh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toán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ổn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qua App/Web.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A9455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Cao</w:t>
            </w:r>
          </w:p>
        </w:tc>
      </w:tr>
      <w:tr w:rsidR="00E46487" w14:paraId="4689B52D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F53BA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BR-02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BE3EF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Smart Lock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phải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hoạt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liên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tục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>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407BE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Rất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cao</w:t>
            </w:r>
            <w:proofErr w:type="spellEnd"/>
          </w:p>
        </w:tc>
      </w:tr>
      <w:tr w:rsidR="00E46487" w14:paraId="021D89D7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85F2F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BR-03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684DC3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Nhân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sử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dụng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POS/Billing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ổn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>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C1AD1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Rất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cao</w:t>
            </w:r>
            <w:proofErr w:type="spellEnd"/>
          </w:p>
        </w:tc>
      </w:tr>
      <w:tr w:rsidR="00E46487" w14:paraId="5FCEA7DB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D9C47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BR-04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118DA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Khách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hàng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truy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cập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Wi-Fi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tốc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độ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cao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tại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nhánh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>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3317F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Cao</w:t>
            </w:r>
          </w:p>
        </w:tc>
      </w:tr>
      <w:tr w:rsidR="00E46487" w14:paraId="5707D2BE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A6AC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BR-05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F358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CCTV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tiếp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tục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nhận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ảnh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log.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A6333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Cao</w:t>
            </w:r>
          </w:p>
        </w:tc>
      </w:tr>
      <w:tr w:rsidR="00E46487" w14:paraId="231A78DC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2CB656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BR-06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BEFFC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trị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giám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trung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nhánh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>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2823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Cao</w:t>
            </w:r>
          </w:p>
        </w:tc>
      </w:tr>
      <w:tr w:rsidR="00E46487" w14:paraId="3052E864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B5395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BR-07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255CA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khả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năng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khôi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phục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dữ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liệu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xảy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ra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sự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cố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>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21E59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Rất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cao</w:t>
            </w:r>
            <w:proofErr w:type="spellEnd"/>
          </w:p>
        </w:tc>
      </w:tr>
      <w:tr w:rsidR="00E46487" w14:paraId="2BB8D5E8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A16AC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BR-08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4B63A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thể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triển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khai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nhanh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hạ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tầng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nhánh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mới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>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F9EB9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Cao</w:t>
            </w:r>
          </w:p>
        </w:tc>
      </w:tr>
      <w:tr w:rsidR="00E46487" w14:paraId="6160E56F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2EFAF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BR-09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1F493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Dữ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liệu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khách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hàng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giao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bảo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vệ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>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089BC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Rất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cao</w:t>
            </w:r>
            <w:proofErr w:type="spellEnd"/>
          </w:p>
        </w:tc>
      </w:tr>
      <w:tr w:rsidR="00E46487" w14:paraId="6D152631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4EC224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BR-10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AD1B8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khả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năng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mở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rộng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từ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lên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8 chi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nhánh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>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C563C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Rất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cao</w:t>
            </w:r>
            <w:proofErr w:type="spellEnd"/>
          </w:p>
        </w:tc>
      </w:tr>
    </w:tbl>
    <w:p w14:paraId="5F67234E" w14:textId="77777777" w:rsidR="00E46487" w:rsidRDefault="00E46487"/>
    <w:p w14:paraId="12C24AC5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 xml:space="preserve">2.4. </w:t>
      </w:r>
      <w:proofErr w:type="spellStart"/>
      <w:r>
        <w:rPr>
          <w:rFonts w:ascii="Arial" w:eastAsia="Arial" w:hAnsi="Arial"/>
          <w:sz w:val="22"/>
        </w:rPr>
        <w:t>Yêu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cầu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hệ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thống</w:t>
      </w:r>
      <w:proofErr w:type="spellEnd"/>
    </w:p>
    <w:p w14:paraId="42BB1C77" w14:textId="77777777" w:rsidR="00E46487" w:rsidRDefault="00000000">
      <w:pPr>
        <w:spacing w:after="100" w:line="276" w:lineRule="auto"/>
      </w:pPr>
      <w:r>
        <w:t xml:space="preserve">Network: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2 </w:t>
      </w:r>
      <w:proofErr w:type="spellStart"/>
      <w:r>
        <w:t>đường</w:t>
      </w:r>
      <w:proofErr w:type="spellEnd"/>
      <w:r>
        <w:t xml:space="preserve"> FTTH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; SD-WAN Router; Firewall/UTM; VLAN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Staff, Guest, POS, Smart Lock, CCTV </w:t>
      </w:r>
      <w:proofErr w:type="spellStart"/>
      <w:r>
        <w:t>và</w:t>
      </w:r>
      <w:proofErr w:type="spellEnd"/>
      <w:r>
        <w:t xml:space="preserve"> Management; Wi-Fi 6;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AP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>.</w:t>
      </w:r>
    </w:p>
    <w:p w14:paraId="1F3FE437" w14:textId="77777777" w:rsidR="00E46487" w:rsidRDefault="00000000">
      <w:pPr>
        <w:spacing w:after="100" w:line="276" w:lineRule="auto"/>
      </w:pPr>
      <w:r>
        <w:lastRenderedPageBreak/>
        <w:t xml:space="preserve">Cloud: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Core Application </w:t>
      </w:r>
      <w:proofErr w:type="spellStart"/>
      <w:r>
        <w:t>và</w:t>
      </w:r>
      <w:proofErr w:type="spellEnd"/>
      <w:r>
        <w:t xml:space="preserve"> Database </w:t>
      </w:r>
      <w:proofErr w:type="spellStart"/>
      <w:r>
        <w:t>trên</w:t>
      </w:r>
      <w:proofErr w:type="spellEnd"/>
      <w:r>
        <w:t xml:space="preserve"> AWS/Azure;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Auto Scaling, Backup </w:t>
      </w:r>
      <w:proofErr w:type="spellStart"/>
      <w:r>
        <w:t>và</w:t>
      </w:r>
      <w:proofErr w:type="spellEnd"/>
      <w:r>
        <w:t xml:space="preserve"> Disaster Recovery;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tăng</w:t>
      </w:r>
      <w:proofErr w:type="spellEnd"/>
      <w:r>
        <w:t>.</w:t>
      </w:r>
    </w:p>
    <w:p w14:paraId="7122C36E" w14:textId="77777777" w:rsidR="00E46487" w:rsidRDefault="00000000">
      <w:pPr>
        <w:spacing w:after="100" w:line="276" w:lineRule="auto"/>
      </w:pPr>
      <w:r>
        <w:t xml:space="preserve">Security: Central IAM, SSO, MFA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EDR </w:t>
      </w:r>
      <w:proofErr w:type="spellStart"/>
      <w:r>
        <w:t>trên</w:t>
      </w:r>
      <w:proofErr w:type="spellEnd"/>
      <w:r>
        <w:t xml:space="preserve"> Endpoint,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Firewall </w:t>
      </w:r>
      <w:proofErr w:type="spellStart"/>
      <w:r>
        <w:t>và</w:t>
      </w:r>
      <w:proofErr w:type="spellEnd"/>
      <w:r>
        <w:t xml:space="preserve"> Network Segmentation.</w:t>
      </w:r>
    </w:p>
    <w:p w14:paraId="5DB04EAB" w14:textId="77777777" w:rsidR="00E46487" w:rsidRDefault="00000000">
      <w:pPr>
        <w:spacing w:after="100" w:line="276" w:lineRule="auto"/>
      </w:pPr>
      <w:r>
        <w:t xml:space="preserve">Monitoring: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CPU, RAM, Storage, Bandwidth, Packet Loss, Latency, Wi-Fi AP, Server, Database, Application, SD-WAN, Firewall </w:t>
      </w:r>
      <w:proofErr w:type="spellStart"/>
      <w:r>
        <w:t>và</w:t>
      </w:r>
      <w:proofErr w:type="spellEnd"/>
      <w:r>
        <w:t xml:space="preserve"> ISP.</w:t>
      </w:r>
    </w:p>
    <w:p w14:paraId="4FC6CBC3" w14:textId="77777777" w:rsidR="00E46487" w:rsidRDefault="00000000">
      <w:pPr>
        <w:pStyle w:val="Heading1"/>
      </w:pPr>
      <w:r>
        <w:t>3. BƯỚC 6 – THIẾT KẾ GIẢI PHÁP TO-BE VÀ BOM/BOQ</w:t>
      </w:r>
    </w:p>
    <w:p w14:paraId="1883E949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 xml:space="preserve">3.1. </w:t>
      </w:r>
      <w:proofErr w:type="spellStart"/>
      <w:r>
        <w:rPr>
          <w:rFonts w:ascii="Arial" w:eastAsia="Arial" w:hAnsi="Arial"/>
          <w:sz w:val="22"/>
        </w:rPr>
        <w:t>Kiến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trúc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tổng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thể</w:t>
      </w:r>
      <w:proofErr w:type="spellEnd"/>
    </w:p>
    <w:p w14:paraId="17994926" w14:textId="77777777" w:rsidR="00E46487" w:rsidRDefault="00000000">
      <w:pPr>
        <w:spacing w:after="100" w:line="276" w:lineRule="auto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Hybrid Cloud.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Edge, SD-WAN, Firewall, Switch </w:t>
      </w:r>
      <w:proofErr w:type="spellStart"/>
      <w:r>
        <w:t>và</w:t>
      </w:r>
      <w:proofErr w:type="spellEnd"/>
      <w:r>
        <w:t xml:space="preserve"> Wi-Fi 6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Core App, Database, API Gateway, IAM/SSO/MFA, EDR </w:t>
      </w:r>
      <w:proofErr w:type="spellStart"/>
      <w:r>
        <w:t>và</w:t>
      </w:r>
      <w:proofErr w:type="spellEnd"/>
      <w:r>
        <w:t xml:space="preserve"> Monitoring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Cloud.</w:t>
      </w:r>
    </w:p>
    <w:p w14:paraId="6E97F00C" w14:textId="77777777" w:rsidR="00E46487" w:rsidRDefault="00000000">
      <w:pPr>
        <w:spacing w:after="100" w:line="276" w:lineRule="auto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: Internet/2 ISP → SD-WAN Router → Firewall → Core/Distribution Switch → Wi-Fi 6/POS/Smart Lock/CCTV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SD-WAN/VPN → AWS/Azure Cloud → Core App/Database/API Gateway/IAM/Monitoring.</w:t>
      </w:r>
    </w:p>
    <w:p w14:paraId="55E0F3DE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 xml:space="preserve">3.2. </w:t>
      </w:r>
      <w:proofErr w:type="spellStart"/>
      <w:r>
        <w:rPr>
          <w:rFonts w:ascii="Arial" w:eastAsia="Arial" w:hAnsi="Arial"/>
          <w:sz w:val="22"/>
        </w:rPr>
        <w:t>Thiết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kế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theo</w:t>
      </w:r>
      <w:proofErr w:type="spellEnd"/>
      <w:r>
        <w:rPr>
          <w:rFonts w:ascii="Arial" w:eastAsia="Arial" w:hAnsi="Arial"/>
          <w:sz w:val="22"/>
        </w:rPr>
        <w:t xml:space="preserve"> 5 </w:t>
      </w:r>
      <w:proofErr w:type="spellStart"/>
      <w:r>
        <w:rPr>
          <w:rFonts w:ascii="Arial" w:eastAsia="Arial" w:hAnsi="Arial"/>
          <w:sz w:val="22"/>
        </w:rPr>
        <w:t>lớp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E46487" w14:paraId="2344BCC9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88110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Lớp</w:t>
            </w:r>
            <w:proofErr w:type="spellEnd"/>
          </w:p>
        </w:tc>
        <w:tc>
          <w:tcPr>
            <w:tcW w:w="680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C0E7E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phần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chính</w:t>
            </w:r>
            <w:proofErr w:type="spellEnd"/>
          </w:p>
        </w:tc>
      </w:tr>
      <w:tr w:rsidR="00E46487" w14:paraId="55CFE34C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B29A9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1 – Compute &amp; Connectivity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A0C8B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Cloud Compute, Managed Database, SD-WAN, Wi-Fi 6, Switch, Firewall, Dual-ISP</w:t>
            </w:r>
          </w:p>
        </w:tc>
      </w:tr>
      <w:tr w:rsidR="00E46487" w14:paraId="61E365A3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FBA4B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2 – Platform &amp; Operations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AA75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Monitoring, Central Logging, Backup, Disaster Recovery, Alerting</w:t>
            </w:r>
          </w:p>
        </w:tc>
      </w:tr>
      <w:tr w:rsidR="00E46487" w14:paraId="7EFCDA3E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BF09A9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3 – Security &amp; Identity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2845E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IAM, SSO, MFA, EDR, Firewall, Network Segmentation</w:t>
            </w:r>
          </w:p>
        </w:tc>
      </w:tr>
      <w:tr w:rsidR="00E46487" w14:paraId="7C019D2E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4D8365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4 – Application &amp; Integration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691BB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WAYS STATION App, POS, Smart Lock, API Gateway, Cloud Integration</w:t>
            </w:r>
          </w:p>
        </w:tc>
      </w:tr>
      <w:tr w:rsidR="00E46487" w14:paraId="19AD27BF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7DD47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5 – Data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0D87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Cloud Database, Cloud Storage, Backup Storage, Encryption, Data Classification</w:t>
            </w:r>
          </w:p>
        </w:tc>
      </w:tr>
    </w:tbl>
    <w:p w14:paraId="22DA8E0D" w14:textId="77777777" w:rsidR="00E46487" w:rsidRDefault="00E46487"/>
    <w:p w14:paraId="35883D06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>3.3. BOM/</w:t>
      </w:r>
      <w:proofErr w:type="spellStart"/>
      <w:r>
        <w:rPr>
          <w:rFonts w:ascii="Arial" w:eastAsia="Arial" w:hAnsi="Arial"/>
          <w:sz w:val="22"/>
        </w:rPr>
        <w:t>BoQ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thiết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bị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tại</w:t>
      </w:r>
      <w:proofErr w:type="spellEnd"/>
      <w:r>
        <w:rPr>
          <w:rFonts w:ascii="Arial" w:eastAsia="Arial" w:hAnsi="Arial"/>
          <w:sz w:val="22"/>
        </w:rPr>
        <w:t xml:space="preserve"> chi </w:t>
      </w:r>
      <w:proofErr w:type="spellStart"/>
      <w:r>
        <w:rPr>
          <w:rFonts w:ascii="Arial" w:eastAsia="Arial" w:hAnsi="Arial"/>
          <w:sz w:val="22"/>
        </w:rPr>
        <w:t>nhánh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7"/>
        <w:gridCol w:w="3402"/>
        <w:gridCol w:w="1134"/>
        <w:gridCol w:w="2268"/>
        <w:gridCol w:w="2268"/>
      </w:tblGrid>
      <w:tr w:rsidR="00E46487" w14:paraId="4B735AAB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9E0C7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STT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104B8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Hạng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mục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EB2D3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SL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F3A64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Đơn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giá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dự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toán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00456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tiền</w:t>
            </w:r>
            <w:proofErr w:type="spellEnd"/>
          </w:p>
        </w:tc>
      </w:tr>
      <w:tr w:rsidR="00E46487" w14:paraId="44A5FED5" w14:textId="77777777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A1CA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1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AE86C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SD-WAN Router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134D54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5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A5E0B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2khoảng 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468D43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12khoảng 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63B86955" w14:textId="77777777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E13C3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2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8FD47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Firewall/UTM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953AC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5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BE73E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khoảng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20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315CE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100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20823A6D" w14:textId="77777777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DD87E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3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721DC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Wi-Fi 6 AP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A9E5C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25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9F40E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khoảng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4A59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12khoảng 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481416C6" w14:textId="77777777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81887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4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1BDF9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Managed Switch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1C583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10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2F414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1khoảng 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A73AA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1khoảng 50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43C0A94F" w14:textId="77777777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A97D9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5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04B95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UPS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04E3F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5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6ACCA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khoảng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F9C6B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40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17E94EDB" w14:textId="77777777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C1FE1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lastRenderedPageBreak/>
              <w:t>6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FCEF6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Rack +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phụ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kiện</w:t>
            </w:r>
            <w:proofErr w:type="spellEnd"/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36D23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5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EB347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khoảng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F08349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2khoảng 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395E0561" w14:textId="77777777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2D809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7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6BF1D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/Module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mạng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dự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phòng</w:t>
            </w:r>
            <w:proofErr w:type="spellEnd"/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EA07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gói</w:t>
            </w:r>
            <w:proofErr w:type="spellEnd"/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EC27C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2khoảng 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7CCF0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2khoảng 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</w:tbl>
    <w:p w14:paraId="67012D2F" w14:textId="77777777" w:rsidR="00E46487" w:rsidRDefault="00E46487"/>
    <w:p w14:paraId="332F40D6" w14:textId="77777777" w:rsidR="00E46487" w:rsidRDefault="00000000">
      <w:pPr>
        <w:spacing w:after="100" w:line="276" w:lineRule="auto"/>
      </w:pPr>
      <w:proofErr w:type="spellStart"/>
      <w:r>
        <w:t>Tạm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590 </w:t>
      </w:r>
      <w:proofErr w:type="spellStart"/>
      <w:r>
        <w:t>triệu</w:t>
      </w:r>
      <w:proofErr w:type="spellEnd"/>
      <w:r>
        <w:t xml:space="preserve"> VNĐ.</w:t>
      </w:r>
    </w:p>
    <w:p w14:paraId="36D726A3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>3.4. BOM/</w:t>
      </w:r>
      <w:proofErr w:type="spellStart"/>
      <w:r>
        <w:rPr>
          <w:rFonts w:ascii="Arial" w:eastAsia="Arial" w:hAnsi="Arial"/>
          <w:sz w:val="22"/>
        </w:rPr>
        <w:t>BoQ</w:t>
      </w:r>
      <w:proofErr w:type="spellEnd"/>
      <w:r>
        <w:rPr>
          <w:rFonts w:ascii="Arial" w:eastAsia="Arial" w:hAnsi="Arial"/>
          <w:sz w:val="22"/>
        </w:rPr>
        <w:t xml:space="preserve"> Cloud </w:t>
      </w:r>
      <w:proofErr w:type="spellStart"/>
      <w:r>
        <w:rPr>
          <w:rFonts w:ascii="Arial" w:eastAsia="Arial" w:hAnsi="Arial"/>
          <w:sz w:val="22"/>
        </w:rPr>
        <w:t>và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phần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mềm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5669"/>
        <w:gridCol w:w="2268"/>
      </w:tblGrid>
      <w:tr w:rsidR="00E46487" w14:paraId="78332FDB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20D55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STT</w:t>
            </w:r>
          </w:p>
        </w:tc>
        <w:tc>
          <w:tcPr>
            <w:tcW w:w="566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F67914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Hạng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mục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FD035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Dự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toán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năm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đầu</w:t>
            </w:r>
            <w:proofErr w:type="spellEnd"/>
          </w:p>
        </w:tc>
      </w:tr>
      <w:tr w:rsidR="00E46487" w14:paraId="18A95347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FE403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1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B1FE2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Cloud Compute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2DDF2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khoảng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60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74C24B92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C846A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2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0A422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Managed Database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58D15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khoảng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50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2B19A1A7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A2449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3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AEF54A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Cloud Storage/Backup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4D985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khoảng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30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252B2E7F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5B5172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4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04AB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API Gateway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liên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quan</w:t>
            </w:r>
            <w:proofErr w:type="spellEnd"/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F598C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khoảng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20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566E3673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3816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5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8EA6C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IAM/SSO/MFA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5F112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2khoảng 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7CD3790E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BBDBB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6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A949C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EDR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4112C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khoảng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30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03938F27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81781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7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A9A30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Monitoring/Logging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9F39C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2khoảng 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</w:tbl>
    <w:p w14:paraId="4EE778B9" w14:textId="77777777" w:rsidR="00E46487" w:rsidRDefault="00E46487"/>
    <w:p w14:paraId="210F3BD5" w14:textId="77777777" w:rsidR="00E46487" w:rsidRDefault="00000000">
      <w:pPr>
        <w:spacing w:after="100" w:line="276" w:lineRule="auto"/>
      </w:pPr>
      <w:proofErr w:type="spellStart"/>
      <w:r>
        <w:t>Tạm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Cloud + License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240 </w:t>
      </w:r>
      <w:proofErr w:type="spellStart"/>
      <w:r>
        <w:t>triệu</w:t>
      </w:r>
      <w:proofErr w:type="spellEnd"/>
      <w:r>
        <w:t xml:space="preserve"> VNĐ.</w:t>
      </w:r>
    </w:p>
    <w:p w14:paraId="60772010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 xml:space="preserve">3.5. </w:t>
      </w:r>
      <w:proofErr w:type="spellStart"/>
      <w:r>
        <w:rPr>
          <w:rFonts w:ascii="Arial" w:eastAsia="Arial" w:hAnsi="Arial"/>
          <w:sz w:val="22"/>
        </w:rPr>
        <w:t>Dịch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vụ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triển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khai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2835"/>
      </w:tblGrid>
      <w:tr w:rsidR="00E46487" w14:paraId="0C44BA27" w14:textId="77777777">
        <w:trPr>
          <w:tblHeader/>
          <w:jc w:val="center"/>
        </w:trPr>
        <w:tc>
          <w:tcPr>
            <w:tcW w:w="623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5DCCE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Hạng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mục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4A041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 xml:space="preserve">Chi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phí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dự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kiến</w:t>
            </w:r>
            <w:proofErr w:type="spellEnd"/>
          </w:p>
        </w:tc>
      </w:tr>
      <w:tr w:rsidR="00E46487" w14:paraId="5E2EB82A" w14:textId="77777777">
        <w:trPr>
          <w:jc w:val="center"/>
        </w:trPr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62A28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Khảo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kế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tiết</w:t>
            </w:r>
            <w:proofErr w:type="spellEnd"/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C1F04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1khoảng 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41C63822" w14:textId="77777777">
        <w:trPr>
          <w:jc w:val="center"/>
        </w:trPr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C09AF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Cấu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Network/SD-WAN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C640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1khoảng 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53F001E1" w14:textId="77777777">
        <w:trPr>
          <w:jc w:val="center"/>
        </w:trPr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45727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Cấu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Cloud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706C1A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khoảng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20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2194BDDF" w14:textId="77777777">
        <w:trPr>
          <w:jc w:val="center"/>
        </w:trPr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84E5D0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Migration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dữ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liệu</w:t>
            </w:r>
            <w:proofErr w:type="spellEnd"/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12492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1khoảng 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627CEFF7" w14:textId="77777777">
        <w:trPr>
          <w:jc w:val="center"/>
        </w:trPr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4DCC4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Security configuration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6335B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khoảng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7EF0A93A" w14:textId="77777777">
        <w:trPr>
          <w:jc w:val="center"/>
        </w:trPr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EC2A0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Testing &amp; Go-live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D638B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khoảng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</w:tbl>
    <w:p w14:paraId="71991F30" w14:textId="77777777" w:rsidR="00E46487" w:rsidRDefault="00E46487"/>
    <w:p w14:paraId="1A4E5DDD" w14:textId="77777777" w:rsidR="00E46487" w:rsidRDefault="00000000">
      <w:pPr>
        <w:spacing w:after="100" w:line="276" w:lineRule="auto"/>
      </w:pPr>
      <w:proofErr w:type="spellStart"/>
      <w:r>
        <w:t>Tạm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85 </w:t>
      </w:r>
      <w:proofErr w:type="spellStart"/>
      <w:r>
        <w:t>triệu</w:t>
      </w:r>
      <w:proofErr w:type="spellEnd"/>
      <w:r>
        <w:t xml:space="preserve"> VNĐ.</w:t>
      </w:r>
    </w:p>
    <w:p w14:paraId="4B73B0A4" w14:textId="77777777" w:rsidR="00E46487" w:rsidRDefault="00000000">
      <w:pPr>
        <w:pStyle w:val="Heading1"/>
      </w:pPr>
      <w:r>
        <w:lastRenderedPageBreak/>
        <w:t>4. BƯỚC 7 – DỰ TOÁN CHI PHÍ &amp; PHÂN TÍCH CAPEX/OPEX/TCO</w:t>
      </w:r>
    </w:p>
    <w:p w14:paraId="304C56C0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 xml:space="preserve">4.1. </w:t>
      </w:r>
      <w:proofErr w:type="spellStart"/>
      <w:r>
        <w:rPr>
          <w:rFonts w:ascii="Arial" w:eastAsia="Arial" w:hAnsi="Arial"/>
          <w:sz w:val="22"/>
        </w:rPr>
        <w:t>Tổng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hợp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dự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toán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3402"/>
      </w:tblGrid>
      <w:tr w:rsidR="00E46487" w14:paraId="4E4FC4A5" w14:textId="77777777">
        <w:trPr>
          <w:tblHeader/>
          <w:jc w:val="center"/>
        </w:trPr>
        <w:tc>
          <w:tcPr>
            <w:tcW w:w="566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8CF0D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Khoản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mục</w:t>
            </w:r>
            <w:proofErr w:type="spellEnd"/>
          </w:p>
        </w:tc>
        <w:tc>
          <w:tcPr>
            <w:tcW w:w="340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C149F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Dự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toán</w:t>
            </w:r>
            <w:proofErr w:type="spellEnd"/>
          </w:p>
        </w:tc>
      </w:tr>
      <w:tr w:rsidR="00E46487" w14:paraId="718F49F2" w14:textId="77777777">
        <w:trPr>
          <w:jc w:val="center"/>
        </w:trPr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7C036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Edge/Network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5C264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≈ 590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VNĐ</w:t>
            </w:r>
          </w:p>
        </w:tc>
      </w:tr>
      <w:tr w:rsidR="00E46487" w14:paraId="0A51437C" w14:textId="77777777">
        <w:trPr>
          <w:jc w:val="center"/>
        </w:trPr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4BE07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Cloud + License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năm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đầu</w:t>
            </w:r>
            <w:proofErr w:type="spellEnd"/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AE8C9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≈ 240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VNĐ</w:t>
            </w:r>
          </w:p>
        </w:tc>
      </w:tr>
      <w:tr w:rsidR="00E46487" w14:paraId="3D3256FF" w14:textId="77777777">
        <w:trPr>
          <w:jc w:val="center"/>
        </w:trPr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6A511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triển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khai</w:t>
            </w:r>
            <w:proofErr w:type="spellEnd"/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75FC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≈ 8khoảng 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VNĐ</w:t>
            </w:r>
          </w:p>
        </w:tc>
      </w:tr>
      <w:tr w:rsidR="00E46487" w14:paraId="08976324" w14:textId="77777777">
        <w:trPr>
          <w:jc w:val="center"/>
        </w:trPr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03839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Tổng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BoQ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minh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họa</w:t>
            </w:r>
            <w:proofErr w:type="spellEnd"/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9B666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≈ 91khoảng 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VNĐ</w:t>
            </w:r>
          </w:p>
        </w:tc>
      </w:tr>
      <w:tr w:rsidR="00E46487" w14:paraId="47CE94BD" w14:textId="77777777">
        <w:trPr>
          <w:jc w:val="center"/>
        </w:trPr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C307C3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Ngân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sách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mục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tiêu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Giai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1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D99B4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≈ 8khoảng 50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VNĐ</w:t>
            </w:r>
          </w:p>
        </w:tc>
      </w:tr>
    </w:tbl>
    <w:p w14:paraId="5B2CE45C" w14:textId="77777777" w:rsidR="00E46487" w:rsidRDefault="00E46487"/>
    <w:p w14:paraId="6441851F" w14:textId="77777777" w:rsidR="00E46487" w:rsidRDefault="00000000">
      <w:pPr>
        <w:spacing w:after="100" w:line="276" w:lineRule="auto"/>
      </w:pPr>
      <w:r>
        <w:t xml:space="preserve">Các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850 </w:t>
      </w:r>
      <w:proofErr w:type="spellStart"/>
      <w:r>
        <w:t>triệu</w:t>
      </w:r>
      <w:proofErr w:type="spellEnd"/>
      <w:r>
        <w:t xml:space="preserve"> VNĐ </w:t>
      </w:r>
      <w:proofErr w:type="spellStart"/>
      <w:r>
        <w:t>của</w:t>
      </w:r>
      <w:proofErr w:type="spellEnd"/>
      <w:r>
        <w:t xml:space="preserve"> Giai </w:t>
      </w:r>
      <w:proofErr w:type="spellStart"/>
      <w:r>
        <w:t>đoạn</w:t>
      </w:r>
      <w:proofErr w:type="spellEnd"/>
      <w:r>
        <w:t xml:space="preserve"> 1,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BoQ</w:t>
      </w:r>
      <w:proofErr w:type="spellEnd"/>
      <w:r>
        <w:t xml:space="preserve">, </w:t>
      </w:r>
      <w:proofErr w:type="spellStart"/>
      <w:r>
        <w:t>đàm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license,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>.</w:t>
      </w:r>
    </w:p>
    <w:p w14:paraId="409CDF16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>4.2. CAPEX</w:t>
      </w:r>
    </w:p>
    <w:p w14:paraId="5D272D40" w14:textId="77777777" w:rsidR="00E46487" w:rsidRDefault="00000000">
      <w:pPr>
        <w:spacing w:after="100" w:line="276" w:lineRule="auto"/>
      </w:pPr>
      <w:r>
        <w:t xml:space="preserve">CAPEX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SD-WAN Router, Firewall, Wi-Fi 6 AP, Managed Switch, UPS, Rack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CAPEX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500–600 </w:t>
      </w:r>
      <w:proofErr w:type="spellStart"/>
      <w:r>
        <w:t>triệu</w:t>
      </w:r>
      <w:proofErr w:type="spellEnd"/>
      <w:r>
        <w:t xml:space="preserve"> VNĐ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2FFDD6C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>4.3. OPEX</w:t>
      </w:r>
    </w:p>
    <w:p w14:paraId="6CDE44A9" w14:textId="77777777" w:rsidR="00E46487" w:rsidRDefault="00000000">
      <w:pPr>
        <w:spacing w:after="100" w:line="276" w:lineRule="auto"/>
      </w:pPr>
      <w:r>
        <w:t xml:space="preserve">OPEX </w:t>
      </w:r>
      <w:proofErr w:type="spellStart"/>
      <w:r>
        <w:t>gồm</w:t>
      </w:r>
      <w:proofErr w:type="spellEnd"/>
      <w:r>
        <w:t xml:space="preserve"> Cloud Compute, Database, Storage, Backup, Monitoring, EDR, IAM/SSO, Internet, License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Giai </w:t>
      </w:r>
      <w:proofErr w:type="spellStart"/>
      <w:r>
        <w:t>đoạn</w:t>
      </w:r>
      <w:proofErr w:type="spellEnd"/>
      <w:r>
        <w:t xml:space="preserve"> 1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OPEX Cloud </w:t>
      </w:r>
      <w:proofErr w:type="spellStart"/>
      <w:r>
        <w:t>khoảng</w:t>
      </w:r>
      <w:proofErr w:type="spellEnd"/>
      <w:r>
        <w:t xml:space="preserve"> 30–40 </w:t>
      </w:r>
      <w:proofErr w:type="spellStart"/>
      <w:r>
        <w:t>triệu</w:t>
      </w:r>
      <w:proofErr w:type="spellEnd"/>
      <w:r>
        <w:t xml:space="preserve"> VNĐ/</w:t>
      </w:r>
      <w:proofErr w:type="spellStart"/>
      <w:r>
        <w:t>tháng</w:t>
      </w:r>
      <w:proofErr w:type="spellEnd"/>
      <w:r>
        <w:t>.</w:t>
      </w:r>
    </w:p>
    <w:p w14:paraId="25FCEBBA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 xml:space="preserve">4.4. TCO </w:t>
      </w:r>
      <w:proofErr w:type="spellStart"/>
      <w:r>
        <w:rPr>
          <w:rFonts w:ascii="Arial" w:eastAsia="Arial" w:hAnsi="Arial"/>
          <w:sz w:val="22"/>
        </w:rPr>
        <w:t>minh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họa</w:t>
      </w:r>
      <w:proofErr w:type="spellEnd"/>
      <w:r>
        <w:rPr>
          <w:rFonts w:ascii="Arial" w:eastAsia="Arial" w:hAnsi="Arial"/>
          <w:sz w:val="22"/>
        </w:rPr>
        <w:t xml:space="preserve"> 3 </w:t>
      </w:r>
      <w:proofErr w:type="spellStart"/>
      <w:r>
        <w:rPr>
          <w:rFonts w:ascii="Arial" w:eastAsia="Arial" w:hAnsi="Arial"/>
          <w:sz w:val="22"/>
        </w:rPr>
        <w:t>năm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984"/>
        <w:gridCol w:w="1984"/>
        <w:gridCol w:w="1984"/>
      </w:tblGrid>
      <w:tr w:rsidR="00E46487" w14:paraId="0BC2CB9B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EBFA6F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Khoản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mục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3798C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Năm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1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8AC833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Năm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2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2F2C49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Năm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3</w:t>
            </w:r>
          </w:p>
        </w:tc>
      </w:tr>
      <w:tr w:rsidR="00E46487" w14:paraId="4B784AFF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9C01E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CAPEX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C0B53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5khoảng 50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EB537B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0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E77D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0</w:t>
            </w:r>
          </w:p>
        </w:tc>
      </w:tr>
      <w:tr w:rsidR="00E46487" w14:paraId="78561D79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1F4F2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Cloud/License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EDFB9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300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59A70E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4khoảng 20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A9EA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4khoảng 20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37C9D637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5A7D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Bảo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trì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vận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hành</w:t>
            </w:r>
            <w:proofErr w:type="spellEnd"/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59B55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khoảng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30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4E1BE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40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653C5F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40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  <w:tr w:rsidR="00E46487" w14:paraId="27F2437C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BBD51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Tổng</w:t>
            </w:r>
            <w:proofErr w:type="spellEnd"/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0AB541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880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83682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4khoảng 60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00666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4khoảng 60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triệu</w:t>
            </w:r>
            <w:proofErr w:type="spellEnd"/>
          </w:p>
        </w:tc>
      </w:tr>
    </w:tbl>
    <w:p w14:paraId="1413AA04" w14:textId="77777777" w:rsidR="00E46487" w:rsidRDefault="00E46487"/>
    <w:p w14:paraId="516E173F" w14:textId="77777777" w:rsidR="00E46487" w:rsidRDefault="00000000">
      <w:pPr>
        <w:spacing w:after="100" w:line="276" w:lineRule="auto"/>
      </w:pPr>
      <w:r>
        <w:t xml:space="preserve">TCO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3 </w:t>
      </w:r>
      <w:proofErr w:type="spellStart"/>
      <w:r>
        <w:t>năm</w:t>
      </w:r>
      <w:proofErr w:type="spellEnd"/>
      <w:r>
        <w:t xml:space="preserve"> ≈ 1,8 </w:t>
      </w:r>
      <w:proofErr w:type="spellStart"/>
      <w:r>
        <w:t>tỷ</w:t>
      </w:r>
      <w:proofErr w:type="spellEnd"/>
      <w:r>
        <w:t xml:space="preserve"> VNĐ.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077EA3C8" w14:textId="77777777" w:rsidR="00E46487" w:rsidRDefault="00000000">
      <w:pPr>
        <w:pStyle w:val="Heading1"/>
      </w:pPr>
      <w:r>
        <w:lastRenderedPageBreak/>
        <w:t>5. BƯỚC 8 – KẾ HOẠCH TRIỂN KHAI THEO GIAI ĐOẠN</w:t>
      </w:r>
    </w:p>
    <w:p w14:paraId="205DE59B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>5.1. WBS</w:t>
      </w:r>
    </w:p>
    <w:p w14:paraId="4D3E3CC1" w14:textId="77777777" w:rsidR="00E46487" w:rsidRDefault="00000000">
      <w:pPr>
        <w:pStyle w:val="ListNumber"/>
        <w:spacing w:after="40"/>
      </w:pP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>.</w:t>
      </w:r>
    </w:p>
    <w:p w14:paraId="67ADA2F5" w14:textId="77777777" w:rsidR="00E46487" w:rsidRDefault="00000000">
      <w:pPr>
        <w:pStyle w:val="ListNumber"/>
        <w:spacing w:after="40"/>
      </w:pP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&amp;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: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Network, Wi-Fi, Server/NAS, Smart Lock/POS/CCTV;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Network, Cloud </w:t>
      </w:r>
      <w:proofErr w:type="spellStart"/>
      <w:r>
        <w:t>và</w:t>
      </w:r>
      <w:proofErr w:type="spellEnd"/>
      <w:r>
        <w:t xml:space="preserve"> Security.</w:t>
      </w:r>
    </w:p>
    <w:p w14:paraId="0B5191F6" w14:textId="77777777" w:rsidR="00E46487" w:rsidRDefault="00000000">
      <w:pPr>
        <w:pStyle w:val="ListNumber"/>
        <w:spacing w:after="40"/>
      </w:pPr>
      <w:r>
        <w:t xml:space="preserve">Mua </w:t>
      </w:r>
      <w:proofErr w:type="spellStart"/>
      <w:r>
        <w:t>sắm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BoQ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3592EA2" w14:textId="77777777" w:rsidR="00E46487" w:rsidRDefault="00000000">
      <w:pPr>
        <w:pStyle w:val="ListNumber"/>
        <w:spacing w:after="40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: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Network, SD-WAN, Wi-Fi 6, Firewall, Cloud, IAM/SSO/MFA, EDR </w:t>
      </w:r>
      <w:proofErr w:type="spellStart"/>
      <w:r>
        <w:t>và</w:t>
      </w:r>
      <w:proofErr w:type="spellEnd"/>
      <w:r>
        <w:t xml:space="preserve"> Monitoring.</w:t>
      </w:r>
    </w:p>
    <w:p w14:paraId="1F5ED365" w14:textId="77777777" w:rsidR="00E46487" w:rsidRDefault="00000000">
      <w:pPr>
        <w:pStyle w:val="ListNumber"/>
        <w:spacing w:after="40"/>
      </w:pPr>
      <w:r>
        <w:t xml:space="preserve">Migration: backup NAS,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 Storage,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Database,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13E09BAA" w14:textId="77777777" w:rsidR="00E46487" w:rsidRDefault="00000000">
      <w:pPr>
        <w:pStyle w:val="ListNumber"/>
        <w:spacing w:after="40"/>
      </w:pPr>
      <w:r>
        <w:t xml:space="preserve">Testing: Load Test, Failover Test, Security Test, Backup/Restore Test </w:t>
      </w:r>
      <w:proofErr w:type="spellStart"/>
      <w:r>
        <w:t>và</w:t>
      </w:r>
      <w:proofErr w:type="spellEnd"/>
      <w:r>
        <w:t xml:space="preserve"> DR Test.</w:t>
      </w:r>
    </w:p>
    <w:p w14:paraId="2AC097A9" w14:textId="77777777" w:rsidR="00E46487" w:rsidRDefault="00000000">
      <w:pPr>
        <w:pStyle w:val="ListNumber"/>
        <w:spacing w:after="40"/>
      </w:pPr>
      <w:r>
        <w:t xml:space="preserve">Go-live: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3986EC23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 xml:space="preserve">5.2. Roadmap 6 </w:t>
      </w:r>
      <w:proofErr w:type="spellStart"/>
      <w:r>
        <w:rPr>
          <w:rFonts w:ascii="Arial" w:eastAsia="Arial" w:hAnsi="Arial"/>
          <w:sz w:val="22"/>
        </w:rPr>
        <w:t>tháng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46487" w14:paraId="38E9C8BC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DC7F8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Thời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gian</w:t>
            </w:r>
            <w:proofErr w:type="spellEnd"/>
          </w:p>
        </w:tc>
        <w:tc>
          <w:tcPr>
            <w:tcW w:w="680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D32FB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 xml:space="preserve">Công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việc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chính</w:t>
            </w:r>
            <w:proofErr w:type="spellEnd"/>
          </w:p>
        </w:tc>
      </w:tr>
      <w:tr w:rsidR="00E46487" w14:paraId="3AC08613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6B061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10/2026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98283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Khởi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khảo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kế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tiết</w:t>
            </w:r>
            <w:proofErr w:type="spellEnd"/>
          </w:p>
        </w:tc>
      </w:tr>
      <w:tr w:rsidR="00E46487" w14:paraId="16F2B69A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4605F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11/2026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1CB59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thiện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BoQ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mua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sắm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bị</w:t>
            </w:r>
            <w:proofErr w:type="spellEnd"/>
          </w:p>
        </w:tc>
      </w:tr>
      <w:tr w:rsidR="00E46487" w14:paraId="0E6C36BF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3FE4C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12/2026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F9DF9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Triển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khai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Cloud + Network Core</w:t>
            </w:r>
          </w:p>
        </w:tc>
      </w:tr>
      <w:tr w:rsidR="00E46487" w14:paraId="15B8056A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7CF655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01/2027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2F685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Triển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khai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SD-WAN + Wi-Fi 6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tại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nhánh</w:t>
            </w:r>
            <w:proofErr w:type="spellEnd"/>
          </w:p>
        </w:tc>
      </w:tr>
      <w:tr w:rsidR="00E46487" w14:paraId="524851C6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B476B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02/2027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3B480F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Migration + Security + Monitoring + Testing</w:t>
            </w:r>
          </w:p>
        </w:tc>
      </w:tr>
      <w:tr w:rsidR="00E46487" w14:paraId="022B3EA8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5E91B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03/2027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C71EC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Go-live +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nghiệm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thu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bàn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giao</w:t>
            </w:r>
            <w:proofErr w:type="spellEnd"/>
          </w:p>
        </w:tc>
      </w:tr>
    </w:tbl>
    <w:p w14:paraId="500F774A" w14:textId="77777777" w:rsidR="00E46487" w:rsidRDefault="00E46487"/>
    <w:p w14:paraId="7C603DEE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 xml:space="preserve">5.3. Nguyên </w:t>
      </w:r>
      <w:proofErr w:type="spellStart"/>
      <w:r>
        <w:rPr>
          <w:rFonts w:ascii="Arial" w:eastAsia="Arial" w:hAnsi="Arial"/>
          <w:sz w:val="22"/>
        </w:rPr>
        <w:t>tắc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chuyển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đổi</w:t>
      </w:r>
      <w:proofErr w:type="spellEnd"/>
    </w:p>
    <w:p w14:paraId="1334C175" w14:textId="77777777" w:rsidR="00E46487" w:rsidRDefault="00000000">
      <w:pPr>
        <w:spacing w:after="100" w:line="276" w:lineRule="auto"/>
      </w:pPr>
      <w:r>
        <w:t xml:space="preserve">Công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 </w:t>
      </w:r>
      <w:proofErr w:type="spellStart"/>
      <w:r>
        <w:t>đêm</w:t>
      </w:r>
      <w:proofErr w:type="spellEnd"/>
      <w:r>
        <w:t xml:space="preserve"> 22:00–06:00.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: Backup →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→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→ Cut-over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→ Rollback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→ Go-live.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rollback.</w:t>
      </w:r>
    </w:p>
    <w:p w14:paraId="69EE71DB" w14:textId="77777777" w:rsidR="00E46487" w:rsidRDefault="00000000">
      <w:pPr>
        <w:pStyle w:val="Heading1"/>
      </w:pPr>
      <w:r>
        <w:t>6. NHÂN SỰ, TỔ CHỨC VÀ CƠ CHẾ PHỐI HỢP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E46487" w14:paraId="7F3213E4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92BBEA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trò</w:t>
            </w:r>
            <w:proofErr w:type="spellEnd"/>
          </w:p>
        </w:tc>
        <w:tc>
          <w:tcPr>
            <w:tcW w:w="623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00CA6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Trách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nhiệm</w:t>
            </w:r>
            <w:proofErr w:type="spellEnd"/>
          </w:p>
        </w:tc>
      </w:tr>
      <w:tr w:rsidR="00E46487" w14:paraId="0D022C3E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21EFE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Project Sponsor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DBD835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Phê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duyệt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ngân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sách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hướng</w:t>
            </w:r>
            <w:proofErr w:type="spellEnd"/>
          </w:p>
        </w:tc>
      </w:tr>
      <w:tr w:rsidR="00E46487" w14:paraId="5C38F95F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808D7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Project Manager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7D591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lý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tổng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thể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dự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án</w:t>
            </w:r>
            <w:proofErr w:type="spellEnd"/>
          </w:p>
        </w:tc>
      </w:tr>
      <w:tr w:rsidR="00E46487" w14:paraId="4FE27E91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3A401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Network Engineer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782D2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Network, SD-WAN, Wi-Fi, Switch</w:t>
            </w:r>
          </w:p>
        </w:tc>
      </w:tr>
      <w:tr w:rsidR="00E46487" w14:paraId="19520B8C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E5712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Cloud Engineer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F1194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Cloud, Database, Backup</w:t>
            </w:r>
          </w:p>
        </w:tc>
      </w:tr>
      <w:tr w:rsidR="00E46487" w14:paraId="1E46AB97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91B6D9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lastRenderedPageBreak/>
              <w:t>Security Engineer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09D7E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Firewall, IAM, MFA, EDR</w:t>
            </w:r>
          </w:p>
        </w:tc>
      </w:tr>
      <w:tr w:rsidR="00E46487" w14:paraId="530016F1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177E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System Engineer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1ADAA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Server, Migration, Monitoring</w:t>
            </w:r>
          </w:p>
        </w:tc>
      </w:tr>
      <w:tr w:rsidR="00E46487" w14:paraId="4CFA17FD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D00A1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IT Support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DFB99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Hỗ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trợ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dùng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nhánh</w:t>
            </w:r>
            <w:proofErr w:type="spellEnd"/>
          </w:p>
        </w:tc>
      </w:tr>
      <w:tr w:rsidR="00E46487" w14:paraId="1023C68D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724F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Vendor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212B0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Cung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cấp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, license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hỗ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trợ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kỹ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thuật</w:t>
            </w:r>
            <w:proofErr w:type="spellEnd"/>
          </w:p>
        </w:tc>
      </w:tr>
      <w:tr w:rsidR="00E46487" w14:paraId="42E01DFD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4D62E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Đại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diện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nhánh</w:t>
            </w:r>
            <w:proofErr w:type="spellEnd"/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197D13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Phối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hợp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lịch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công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thử</w:t>
            </w:r>
            <w:proofErr w:type="spellEnd"/>
          </w:p>
        </w:tc>
      </w:tr>
    </w:tbl>
    <w:p w14:paraId="2AEB55D1" w14:textId="77777777" w:rsidR="00E46487" w:rsidRDefault="00E46487"/>
    <w:p w14:paraId="214803C7" w14:textId="77777777" w:rsidR="00E46487" w:rsidRDefault="00000000">
      <w:pPr>
        <w:pStyle w:val="Heading2"/>
      </w:pPr>
      <w:r>
        <w:rPr>
          <w:rFonts w:ascii="Arial" w:eastAsia="Arial" w:hAnsi="Arial"/>
          <w:sz w:val="22"/>
        </w:rPr>
        <w:t xml:space="preserve">6.1. </w:t>
      </w:r>
      <w:proofErr w:type="spellStart"/>
      <w:r>
        <w:rPr>
          <w:rFonts w:ascii="Arial" w:eastAsia="Arial" w:hAnsi="Arial"/>
          <w:sz w:val="22"/>
        </w:rPr>
        <w:t>Cơ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chế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phối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hợp</w:t>
      </w:r>
      <w:proofErr w:type="spellEnd"/>
    </w:p>
    <w:p w14:paraId="62C59C64" w14:textId="77777777" w:rsidR="00E46487" w:rsidRDefault="00000000">
      <w:pPr>
        <w:pStyle w:val="ListBullet"/>
        <w:spacing w:after="40"/>
        <w:ind w:left="340"/>
      </w:pP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520DA3E2" w14:textId="77777777" w:rsidR="00E46487" w:rsidRDefault="00000000">
      <w:pPr>
        <w:pStyle w:val="ListBullet"/>
        <w:spacing w:after="40"/>
        <w:ind w:left="340"/>
      </w:pPr>
      <w:proofErr w:type="spellStart"/>
      <w:r>
        <w:t>Hàng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: </w:t>
      </w:r>
      <w:proofErr w:type="spellStart"/>
      <w:r>
        <w:t>họp</w:t>
      </w:r>
      <w:proofErr w:type="spellEnd"/>
      <w:r>
        <w:t xml:space="preserve"> Project Manager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;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70550318" w14:textId="77777777" w:rsidR="00E46487" w:rsidRDefault="00000000">
      <w:pPr>
        <w:pStyle w:val="ListBullet"/>
        <w:spacing w:after="40"/>
        <w:ind w:left="340"/>
      </w:pP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 IT Support → Team Leader → Project Manager → Technical Lead/Vendor.</w:t>
      </w:r>
    </w:p>
    <w:p w14:paraId="0864A270" w14:textId="77777777" w:rsidR="00E46487" w:rsidRDefault="00000000">
      <w:pPr>
        <w:pStyle w:val="Heading1"/>
      </w:pPr>
      <w:r>
        <w:t>7. QUẢN TRỊ RỦI RO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247"/>
        <w:gridCol w:w="1417"/>
        <w:gridCol w:w="4139"/>
      </w:tblGrid>
      <w:tr w:rsidR="00E46487" w14:paraId="30E5EEB3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859C3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Rủi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ro</w:t>
            </w:r>
            <w:proofErr w:type="spellEnd"/>
          </w:p>
        </w:tc>
        <w:tc>
          <w:tcPr>
            <w:tcW w:w="124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854BA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Khả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năng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7109A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Ảnh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hưởng</w:t>
            </w:r>
            <w:proofErr w:type="spellEnd"/>
          </w:p>
        </w:tc>
        <w:tc>
          <w:tcPr>
            <w:tcW w:w="413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4C427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 xml:space="preserve">Phương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án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xử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lý</w:t>
            </w:r>
            <w:proofErr w:type="spellEnd"/>
          </w:p>
        </w:tc>
      </w:tr>
      <w:tr w:rsidR="00E46487" w14:paraId="2580DDA0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031D7A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ISP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mất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nối</w:t>
            </w:r>
            <w:proofErr w:type="spellEnd"/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E79A3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TB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D0B0C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Cao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DD92A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Dual ISP + SD-WAN Failover</w:t>
            </w:r>
          </w:p>
        </w:tc>
      </w:tr>
      <w:tr w:rsidR="00E46487" w14:paraId="1D05D5C6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313E6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lỗi</w:t>
            </w:r>
            <w:proofErr w:type="spellEnd"/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F3C8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TB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2D539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Cao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ACA0B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dự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phòng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bảo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hành</w:t>
            </w:r>
            <w:proofErr w:type="spellEnd"/>
          </w:p>
        </w:tc>
      </w:tr>
      <w:tr w:rsidR="00E46487" w14:paraId="5ACB1C2F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6D53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Migration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lỗi</w:t>
            </w:r>
            <w:proofErr w:type="spellEnd"/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F4380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TB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D6423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Rất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cao</w:t>
            </w:r>
            <w:proofErr w:type="spellEnd"/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75600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Backup + rollback</w:t>
            </w:r>
          </w:p>
        </w:tc>
      </w:tr>
      <w:tr w:rsidR="00E46487" w14:paraId="4330139F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51D47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Cloud downtime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0FD58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Thấp</w:t>
            </w:r>
            <w:proofErr w:type="spellEnd"/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3D68F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Cao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B11A1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Multi-AZ + Backup</w:t>
            </w:r>
          </w:p>
        </w:tc>
      </w:tr>
      <w:tr w:rsidR="00E46487" w14:paraId="1BDB5161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D9534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Cấu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Firewall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sai</w:t>
            </w:r>
            <w:proofErr w:type="spellEnd"/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1A895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TB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D3AEA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Cao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9F43A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Review + test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Go-live</w:t>
            </w:r>
          </w:p>
        </w:tc>
      </w:tr>
      <w:tr w:rsidR="00E46487" w14:paraId="47788F0B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DB6E7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Mất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dữ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liệu</w:t>
            </w:r>
            <w:proofErr w:type="spellEnd"/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E8C64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Thấp</w:t>
            </w:r>
            <w:proofErr w:type="spellEnd"/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CB551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Rất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cao</w:t>
            </w:r>
            <w:proofErr w:type="spellEnd"/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4A7D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Backup + DR</w:t>
            </w:r>
          </w:p>
        </w:tc>
      </w:tr>
      <w:tr w:rsidR="00E46487" w14:paraId="42CED898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476F4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Nhân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chưa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quen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thống</w:t>
            </w:r>
            <w:proofErr w:type="spellEnd"/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4664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TB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574F5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TB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4C4CE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Training +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tài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liệu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hướng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dẫn</w:t>
            </w:r>
            <w:proofErr w:type="spellEnd"/>
          </w:p>
        </w:tc>
      </w:tr>
      <w:tr w:rsidR="00E46487" w14:paraId="2C44123D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81D2F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Trễ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bị</w:t>
            </w:r>
            <w:proofErr w:type="spellEnd"/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43F03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TB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20CA4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Cao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BAC0C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hàng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sớm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nhà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cung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cấp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thay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thế</w:t>
            </w:r>
            <w:proofErr w:type="spellEnd"/>
          </w:p>
        </w:tc>
      </w:tr>
      <w:tr w:rsidR="00E46487" w14:paraId="56216726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7C8BBF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Vượt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ngân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sách</w:t>
            </w:r>
            <w:proofErr w:type="spellEnd"/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9F335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TB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4036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Cao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38DBD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soát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BoQ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+ Change Request</w:t>
            </w:r>
          </w:p>
        </w:tc>
      </w:tr>
      <w:tr w:rsidR="00E46487" w14:paraId="569AAC72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EEE53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đạt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hiệu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năng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Wi-Fi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9D7F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TB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F1B90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Cao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12E50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Wi-Fi survey + Load Test</w:t>
            </w:r>
          </w:p>
        </w:tc>
      </w:tr>
    </w:tbl>
    <w:p w14:paraId="06D67526" w14:textId="77777777" w:rsidR="00E46487" w:rsidRDefault="00000000">
      <w:pPr>
        <w:pStyle w:val="Heading1"/>
        <w:pageBreakBefore/>
        <w:spacing w:before="0" w:line="240" w:lineRule="auto"/>
      </w:pPr>
      <w:r>
        <w:rPr>
          <w:rFonts w:ascii="Arial" w:eastAsia="Arial" w:hAnsi="Arial"/>
          <w:sz w:val="22"/>
        </w:rPr>
        <w:lastRenderedPageBreak/>
        <w:t>8. KẾ HOẠCH KIỂM THỬ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835"/>
      </w:tblGrid>
      <w:tr w:rsidR="00E46487" w14:paraId="061AF259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8DD36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Loại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kiểm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thử</w:t>
            </w:r>
            <w:proofErr w:type="spellEnd"/>
          </w:p>
        </w:tc>
        <w:tc>
          <w:tcPr>
            <w:tcW w:w="45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B597A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Cách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hiện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1476B6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Tiêu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chí</w:t>
            </w:r>
            <w:proofErr w:type="spellEnd"/>
          </w:p>
        </w:tc>
      </w:tr>
      <w:tr w:rsidR="00E46487" w14:paraId="2648D086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FE5B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Load Test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ACB630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thử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ở 150%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tải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dự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kiến</w:t>
            </w:r>
            <w:proofErr w:type="spellEnd"/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609F5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lỗi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nghiêm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trọng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đạt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hiệu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năng</w:t>
            </w:r>
            <w:proofErr w:type="spellEnd"/>
          </w:p>
        </w:tc>
      </w:tr>
      <w:tr w:rsidR="00E46487" w14:paraId="403910D8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47A52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Failover Test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58D3B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Ngắt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ISP 1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sang ISP 2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7EA6B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tiếp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tục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hoạt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động</w:t>
            </w:r>
            <w:proofErr w:type="spellEnd"/>
          </w:p>
        </w:tc>
      </w:tr>
      <w:tr w:rsidR="00E46487" w14:paraId="349BC5A0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47FF9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Backup/Restore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261F60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Backup →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giả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lập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lỗi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→ Restore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8E6A96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RPO ≤ 1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giờ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, RTO ≤ 2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giờ</w:t>
            </w:r>
            <w:proofErr w:type="spellEnd"/>
          </w:p>
        </w:tc>
      </w:tr>
      <w:tr w:rsidR="00E46487" w14:paraId="6DCEE1CE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94964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Security Test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8158FF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Firewall, IAM, MFA, EDR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FF60B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Đạt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yêu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cầu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bảo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mật</w:t>
            </w:r>
            <w:proofErr w:type="spellEnd"/>
          </w:p>
        </w:tc>
      </w:tr>
      <w:tr w:rsidR="00E46487" w14:paraId="04CB84DC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B98590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DR Test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5A42D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Giả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lập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sự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cố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khôi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phục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vụ</w:t>
            </w:r>
            <w:proofErr w:type="spellEnd"/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83B66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Khôi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phục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trong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RTO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mục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tiêu</w:t>
            </w:r>
            <w:proofErr w:type="spellEnd"/>
          </w:p>
        </w:tc>
      </w:tr>
    </w:tbl>
    <w:p w14:paraId="435F31B3" w14:textId="77777777" w:rsidR="00E46487" w:rsidRDefault="00000000">
      <w:pPr>
        <w:pStyle w:val="Heading1"/>
        <w:pageBreakBefore/>
      </w:pPr>
      <w:r>
        <w:rPr>
          <w:rFonts w:ascii="Arial" w:eastAsia="Arial" w:hAnsi="Arial"/>
          <w:sz w:val="22"/>
        </w:rPr>
        <w:lastRenderedPageBreak/>
        <w:t>9. TIÊU CHÍ NGHIỆM THU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E46487" w14:paraId="661AB849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279CB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Tiêu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chí</w:t>
            </w:r>
            <w:proofErr w:type="spellEnd"/>
          </w:p>
        </w:tc>
        <w:tc>
          <w:tcPr>
            <w:tcW w:w="566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72B74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Mục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</w:rPr>
              <w:t>tiêu</w:t>
            </w:r>
            <w:proofErr w:type="spellEnd"/>
          </w:p>
        </w:tc>
      </w:tr>
      <w:tr w:rsidR="00E46487" w14:paraId="19A38CA0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CBCBC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Uptime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14793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≥ 99,9%</w:t>
            </w:r>
          </w:p>
        </w:tc>
      </w:tr>
      <w:tr w:rsidR="00E46487" w14:paraId="243DD33F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568EC6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RPO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001B2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≤ 1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giờ</w:t>
            </w:r>
            <w:proofErr w:type="spellEnd"/>
          </w:p>
        </w:tc>
      </w:tr>
      <w:tr w:rsidR="00E46487" w14:paraId="28C2791F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DDD999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RTO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1A7E3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≤ 2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giờ</w:t>
            </w:r>
            <w:proofErr w:type="spellEnd"/>
          </w:p>
        </w:tc>
      </w:tr>
      <w:tr w:rsidR="00E46487" w14:paraId="28252E54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D62F1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Wi-Fi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B998BB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≥ 100 users/AP</w:t>
            </w:r>
          </w:p>
        </w:tc>
      </w:tr>
      <w:tr w:rsidR="00E46487" w14:paraId="5A65AF80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F11A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Latency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5E66E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&lt; 20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ms</w:t>
            </w:r>
            <w:proofErr w:type="spellEnd"/>
          </w:p>
        </w:tc>
      </w:tr>
      <w:tr w:rsidR="00E46487" w14:paraId="15BEF54A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0A9B6B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EDR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F9159C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100% Endpoint</w:t>
            </w:r>
          </w:p>
        </w:tc>
      </w:tr>
      <w:tr w:rsidR="00E46487" w14:paraId="5DEAA2E9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4D5C6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MFA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9E81E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100% Admin</w:t>
            </w:r>
          </w:p>
        </w:tc>
      </w:tr>
      <w:tr w:rsidR="00E46487" w14:paraId="30C21D2C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8A096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MTTD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B54918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&lt; 15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phút</w:t>
            </w:r>
            <w:proofErr w:type="spellEnd"/>
          </w:p>
        </w:tc>
      </w:tr>
      <w:tr w:rsidR="00E46487" w14:paraId="09E10F2F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E5F9B4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MTTR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A92444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&lt; 2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giờ</w:t>
            </w:r>
            <w:proofErr w:type="spellEnd"/>
          </w:p>
        </w:tc>
      </w:tr>
      <w:tr w:rsidR="00E46487" w14:paraId="73E432BF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046AF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Load Test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45B6C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 xml:space="preserve">Đạt 150%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tải</w:t>
            </w:r>
            <w:proofErr w:type="spellEnd"/>
          </w:p>
        </w:tc>
      </w:tr>
      <w:tr w:rsidR="00E46487" w14:paraId="0C825DEC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BB49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Failover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CC9BD0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Đạt</w:t>
            </w:r>
          </w:p>
        </w:tc>
      </w:tr>
      <w:tr w:rsidR="00E46487" w14:paraId="6E6A235D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9D4AB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Backup/Restore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064DD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Đạt</w:t>
            </w:r>
          </w:p>
        </w:tc>
      </w:tr>
      <w:tr w:rsidR="00E46487" w14:paraId="5F30B25E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B8E04" w14:textId="77777777" w:rsidR="00E46487" w:rsidRDefault="00000000">
            <w:pPr>
              <w:spacing w:after="40" w:line="252" w:lineRule="auto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Go-live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41CC7" w14:textId="77777777" w:rsidR="00E46487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xảy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ra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unplanned downtime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nghiêm</w:t>
            </w:r>
            <w:proofErr w:type="spellEnd"/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trọng</w:t>
            </w:r>
            <w:proofErr w:type="spellEnd"/>
          </w:p>
        </w:tc>
      </w:tr>
    </w:tbl>
    <w:p w14:paraId="6A37A334" w14:textId="77777777" w:rsidR="00E46487" w:rsidRDefault="00000000">
      <w:pPr>
        <w:pStyle w:val="Heading1"/>
        <w:pageBreakBefore/>
      </w:pPr>
      <w:r>
        <w:rPr>
          <w:rFonts w:ascii="Arial" w:eastAsia="Arial" w:hAnsi="Arial"/>
          <w:sz w:val="22"/>
        </w:rPr>
        <w:lastRenderedPageBreak/>
        <w:t>10. KẾT LUẬN GIAI ĐOẠN 2</w:t>
      </w:r>
    </w:p>
    <w:p w14:paraId="737CE0AC" w14:textId="77777777" w:rsidR="00E46487" w:rsidRDefault="00000000">
      <w:pPr>
        <w:spacing w:after="100" w:line="276" w:lineRule="auto"/>
      </w:pPr>
      <w:r>
        <w:t xml:space="preserve">Giai </w:t>
      </w:r>
      <w:proofErr w:type="spellStart"/>
      <w:r>
        <w:t>đoạn</w:t>
      </w:r>
      <w:proofErr w:type="spellEnd"/>
      <w:r>
        <w:t xml:space="preserve"> 2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Giai </w:t>
      </w:r>
      <w:proofErr w:type="spellStart"/>
      <w:r>
        <w:t>đoạn</w:t>
      </w:r>
      <w:proofErr w:type="spellEnd"/>
      <w:r>
        <w:t xml:space="preserve"> 1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TO-BE,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CAPEX/OPEX, TCO, WBS, Roadmap,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ro.</w:t>
      </w:r>
    </w:p>
    <w:p w14:paraId="18C41E13" w14:textId="77777777" w:rsidR="00E46487" w:rsidRDefault="00000000">
      <w:pPr>
        <w:spacing w:after="100" w:line="276" w:lineRule="auto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Hybrid Cloud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SD-WAN, Wi-Fi 6, Cloud Database, Central IAM/SSO/MFA, EDR </w:t>
      </w:r>
      <w:proofErr w:type="spellStart"/>
      <w:r>
        <w:t>và</w:t>
      </w:r>
      <w:proofErr w:type="spellEnd"/>
      <w:r>
        <w:t xml:space="preserve"> Monitoring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WAYS STATION.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 </w:t>
      </w:r>
      <w:proofErr w:type="spellStart"/>
      <w:r>
        <w:t>lên</w:t>
      </w:r>
      <w:proofErr w:type="spellEnd"/>
      <w:r>
        <w:t xml:space="preserve"> 8 chi </w:t>
      </w:r>
      <w:proofErr w:type="spellStart"/>
      <w:r>
        <w:t>nhánh</w:t>
      </w:r>
      <w:proofErr w:type="spellEnd"/>
      <w:r>
        <w:t>.</w:t>
      </w:r>
    </w:p>
    <w:p w14:paraId="36C26E7C" w14:textId="77777777" w:rsidR="00E46487" w:rsidRDefault="00000000">
      <w:pPr>
        <w:spacing w:after="100" w:line="276" w:lineRule="auto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Giai </w:t>
      </w:r>
      <w:proofErr w:type="spellStart"/>
      <w:r>
        <w:t>đoạn</w:t>
      </w:r>
      <w:proofErr w:type="spellEnd"/>
      <w:r>
        <w:t xml:space="preserve"> 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sang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ở </w:t>
      </w:r>
      <w:proofErr w:type="spellStart"/>
      <w:r>
        <w:t>đâu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ai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5C154BA2" w14:textId="77777777" w:rsidR="00E46487" w:rsidRDefault="00000000">
      <w:pPr>
        <w:pStyle w:val="Heading1"/>
      </w:pPr>
      <w:r>
        <w:t>11. GHI CHÚ ĐỒNG BỘ VỚI GIAI ĐOẠN 1</w:t>
      </w:r>
    </w:p>
    <w:p w14:paraId="380375B8" w14:textId="77777777" w:rsidR="00E46487" w:rsidRDefault="00000000">
      <w:pPr>
        <w:spacing w:after="100" w:line="276" w:lineRule="auto"/>
      </w:pPr>
      <w:r>
        <w:t xml:space="preserve">Giai </w:t>
      </w:r>
      <w:proofErr w:type="spellStart"/>
      <w:r>
        <w:t>đoạn</w:t>
      </w:r>
      <w:proofErr w:type="spellEnd"/>
      <w:r>
        <w:t xml:space="preserve"> 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Monitoring: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TO-BE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Datadog,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Grafana Monitoring. Trong </w:t>
      </w:r>
      <w:proofErr w:type="spellStart"/>
      <w:r>
        <w:t>bản</w:t>
      </w:r>
      <w:proofErr w:type="spellEnd"/>
      <w:r>
        <w:t xml:space="preserve"> Giai </w:t>
      </w:r>
      <w:proofErr w:type="spellStart"/>
      <w:r>
        <w:t>đoạn</w:t>
      </w:r>
      <w:proofErr w:type="spellEnd"/>
      <w:r>
        <w:t xml:space="preserve"> 2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“Monitoring/Logging”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Giai </w:t>
      </w:r>
      <w:proofErr w:type="spellStart"/>
      <w:r>
        <w:t>đoạn</w:t>
      </w:r>
      <w:proofErr w:type="spellEnd"/>
      <w:r>
        <w:t xml:space="preserve"> 1. Khi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BOM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7C7F4F3" w14:textId="77777777" w:rsidR="00E46487" w:rsidRDefault="00000000"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: </w:t>
      </w:r>
      <w:r>
        <w:t xml:space="preserve">Các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toán</w:t>
      </w:r>
      <w:proofErr w:type="spellEnd"/>
      <w:r>
        <w:t>/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model,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. Khi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/quotation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mua</w:t>
      </w:r>
      <w:proofErr w:type="spellEnd"/>
      <w:r>
        <w:t>.</w:t>
      </w:r>
    </w:p>
    <w:p w14:paraId="4D0CF7B3" w14:textId="77777777" w:rsidR="00E46487" w:rsidRDefault="00000000">
      <w:proofErr w:type="spellStart"/>
      <w:r>
        <w:t>Nguồn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WAYS STATION: AWS Pricing Calculator </w:t>
      </w:r>
      <w:proofErr w:type="spellStart"/>
      <w:r>
        <w:t>và</w:t>
      </w:r>
      <w:proofErr w:type="spellEnd"/>
      <w:r>
        <w:t xml:space="preserve"> Microsoft Azure Pricing Calculator –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Cloud. Các KPI, </w:t>
      </w:r>
      <w:proofErr w:type="spellStart"/>
      <w:r>
        <w:t>BoQ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WAYS STATION,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hay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05877DC0" w14:textId="77777777" w:rsidR="00E46487" w:rsidRDefault="00000000">
      <w:r>
        <w:br w:type="page"/>
      </w:r>
    </w:p>
    <w:p w14:paraId="39EFDB8F" w14:textId="77777777" w:rsidR="00E46487" w:rsidRDefault="00000000">
      <w:pPr>
        <w:pStyle w:val="Title"/>
      </w:pPr>
      <w:r>
        <w:rPr>
          <w:rFonts w:ascii="Arial" w:eastAsia="Arial" w:hAnsi="Arial"/>
          <w:sz w:val="22"/>
        </w:rPr>
        <w:lastRenderedPageBreak/>
        <w:t>LƯU Ý KHI TRÌNH BÀY – WAYS STATION</w:t>
      </w:r>
    </w:p>
    <w:p w14:paraId="41C6C841" w14:textId="77777777" w:rsidR="00E46487" w:rsidRDefault="00000000">
      <w:pPr>
        <w:pStyle w:val="ListBullet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WAYS STATION: 3 chi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>.</w:t>
      </w:r>
    </w:p>
    <w:p w14:paraId="01FD2E26" w14:textId="77777777" w:rsidR="00E46487" w:rsidRDefault="00000000">
      <w:pPr>
        <w:pStyle w:val="ListBullet"/>
      </w:pPr>
      <w:r>
        <w:t xml:space="preserve">Hybrid Cloud, SD-WAN, Wi-Fi 6, IAM/SSO/MFA, EDR </w:t>
      </w:r>
      <w:proofErr w:type="spellStart"/>
      <w:r>
        <w:t>và</w:t>
      </w:r>
      <w:proofErr w:type="spellEnd"/>
      <w:r>
        <w:t xml:space="preserve"> Monitoring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WAYS STATION.</w:t>
      </w:r>
    </w:p>
    <w:p w14:paraId="68E014AF" w14:textId="77777777" w:rsidR="00E46487" w:rsidRDefault="00000000">
      <w:pPr>
        <w:pStyle w:val="ListBullet"/>
      </w:pPr>
      <w:r>
        <w:t xml:space="preserve">KPI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/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77867635" w14:textId="77777777" w:rsidR="00E46487" w:rsidRDefault="00000000">
      <w:pPr>
        <w:pStyle w:val="ListBullet"/>
      </w:pPr>
      <w:proofErr w:type="spellStart"/>
      <w:r>
        <w:t>Nguồn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Cloud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man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7C71D107" w14:textId="77777777" w:rsidR="00E46487" w:rsidRDefault="00E464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5"/>
        <w:gridCol w:w="4924"/>
      </w:tblGrid>
      <w:tr w:rsidR="00E46487" w14:paraId="6D2E2503" w14:textId="77777777">
        <w:tc>
          <w:tcPr>
            <w:tcW w:w="4929" w:type="dxa"/>
          </w:tcPr>
          <w:p w14:paraId="356CEA76" w14:textId="77777777" w:rsidR="00E46487" w:rsidRDefault="00000000">
            <w:proofErr w:type="spellStart"/>
            <w:r>
              <w:t>Nội</w:t>
            </w:r>
            <w:proofErr w:type="spellEnd"/>
            <w:r>
              <w:t xml:space="preserve"> dung WAYS STATION</w:t>
            </w:r>
          </w:p>
        </w:tc>
        <w:tc>
          <w:tcPr>
            <w:tcW w:w="4929" w:type="dxa"/>
          </w:tcPr>
          <w:p w14:paraId="2E6B8084" w14:textId="77777777" w:rsidR="00E46487" w:rsidRDefault="00000000"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</w:p>
        </w:tc>
      </w:tr>
      <w:tr w:rsidR="00E46487" w14:paraId="6E9FD527" w14:textId="77777777">
        <w:tc>
          <w:tcPr>
            <w:tcW w:w="4929" w:type="dxa"/>
          </w:tcPr>
          <w:p w14:paraId="1E4ED4DC" w14:textId="77777777" w:rsidR="00E46487" w:rsidRDefault="00000000">
            <w:r>
              <w:t xml:space="preserve">Phần Hybrid Cloud /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TO-BE</w:t>
            </w:r>
          </w:p>
        </w:tc>
        <w:tc>
          <w:tcPr>
            <w:tcW w:w="4929" w:type="dxa"/>
          </w:tcPr>
          <w:p w14:paraId="5148BDA2" w14:textId="77777777" w:rsidR="00E46487" w:rsidRDefault="00000000">
            <w:r>
              <w:t>[1], [2], [3]</w:t>
            </w:r>
          </w:p>
        </w:tc>
      </w:tr>
      <w:tr w:rsidR="00E46487" w14:paraId="566042F3" w14:textId="77777777">
        <w:tc>
          <w:tcPr>
            <w:tcW w:w="4929" w:type="dxa"/>
          </w:tcPr>
          <w:p w14:paraId="04C12931" w14:textId="77777777" w:rsidR="00E46487" w:rsidRDefault="00000000">
            <w:r>
              <w:t>Phần Backup, DR, Failover, RPO/RTO</w:t>
            </w:r>
          </w:p>
        </w:tc>
        <w:tc>
          <w:tcPr>
            <w:tcW w:w="4929" w:type="dxa"/>
          </w:tcPr>
          <w:p w14:paraId="0155DF32" w14:textId="77777777" w:rsidR="00E46487" w:rsidRDefault="00000000">
            <w:r>
              <w:t>[1], [3]</w:t>
            </w:r>
          </w:p>
        </w:tc>
      </w:tr>
      <w:tr w:rsidR="00E46487" w14:paraId="3A0205BF" w14:textId="77777777">
        <w:tc>
          <w:tcPr>
            <w:tcW w:w="4929" w:type="dxa"/>
          </w:tcPr>
          <w:p w14:paraId="45F5508D" w14:textId="77777777" w:rsidR="00E46487" w:rsidRDefault="00000000">
            <w:r>
              <w:t>Phần IAM, MFA, Security, EDR</w:t>
            </w:r>
          </w:p>
        </w:tc>
        <w:tc>
          <w:tcPr>
            <w:tcW w:w="4929" w:type="dxa"/>
          </w:tcPr>
          <w:p w14:paraId="6F200238" w14:textId="77777777" w:rsidR="00E46487" w:rsidRDefault="00000000">
            <w:r>
              <w:t>[1], [3]</w:t>
            </w:r>
          </w:p>
        </w:tc>
      </w:tr>
      <w:tr w:rsidR="00E46487" w14:paraId="19CD815F" w14:textId="77777777">
        <w:tc>
          <w:tcPr>
            <w:tcW w:w="4929" w:type="dxa"/>
          </w:tcPr>
          <w:p w14:paraId="7AA33D56" w14:textId="77777777" w:rsidR="00E46487" w:rsidRDefault="00000000">
            <w:r>
              <w:t>Phần Monitoring / Operational Excellence</w:t>
            </w:r>
          </w:p>
        </w:tc>
        <w:tc>
          <w:tcPr>
            <w:tcW w:w="4929" w:type="dxa"/>
          </w:tcPr>
          <w:p w14:paraId="6374FAFC" w14:textId="77777777" w:rsidR="00E46487" w:rsidRDefault="00000000">
            <w:r>
              <w:t>[2], [3]</w:t>
            </w:r>
          </w:p>
        </w:tc>
      </w:tr>
      <w:tr w:rsidR="00E46487" w14:paraId="6059F145" w14:textId="77777777">
        <w:tc>
          <w:tcPr>
            <w:tcW w:w="4929" w:type="dxa"/>
          </w:tcPr>
          <w:p w14:paraId="7BE8DB98" w14:textId="77777777" w:rsidR="00E46487" w:rsidRDefault="00000000">
            <w:r>
              <w:t xml:space="preserve">Phần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Cloud</w:t>
            </w:r>
          </w:p>
        </w:tc>
        <w:tc>
          <w:tcPr>
            <w:tcW w:w="4929" w:type="dxa"/>
          </w:tcPr>
          <w:p w14:paraId="2F3D5E5D" w14:textId="77777777" w:rsidR="00E46487" w:rsidRDefault="00000000">
            <w:r>
              <w:t>[4], [5]</w:t>
            </w:r>
          </w:p>
        </w:tc>
      </w:tr>
    </w:tbl>
    <w:p w14:paraId="7589DBF3" w14:textId="77777777" w:rsidR="00E46487" w:rsidRDefault="00000000">
      <w:r>
        <w:br w:type="page"/>
      </w:r>
    </w:p>
    <w:p w14:paraId="44C7EB18" w14:textId="77777777" w:rsidR="00E46487" w:rsidRDefault="00000000">
      <w:pPr>
        <w:jc w:val="center"/>
      </w:pPr>
      <w:r>
        <w:rPr>
          <w:b/>
          <w:sz w:val="32"/>
        </w:rPr>
        <w:lastRenderedPageBreak/>
        <w:t>TÀI LIỆU THAM KHẢO</w:t>
      </w:r>
    </w:p>
    <w:p w14:paraId="4492CE43" w14:textId="77777777" w:rsidR="00E46487" w:rsidRDefault="00000000">
      <w:pPr>
        <w:jc w:val="center"/>
      </w:pPr>
      <w:proofErr w:type="spellStart"/>
      <w:r>
        <w:rPr>
          <w:i/>
        </w:rPr>
        <w:t>Nguồn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tầng</w:t>
      </w:r>
      <w:proofErr w:type="spellEnd"/>
      <w:r>
        <w:rPr>
          <w:i/>
        </w:rPr>
        <w:t xml:space="preserve"> CNTT WAYS STATION</w:t>
      </w:r>
    </w:p>
    <w:p w14:paraId="4EFFB250" w14:textId="77777777" w:rsidR="00E46487" w:rsidRDefault="00000000">
      <w:pPr>
        <w:spacing w:after="20"/>
      </w:pPr>
      <w:r>
        <w:rPr>
          <w:b/>
          <w:sz w:val="21"/>
        </w:rPr>
        <w:t xml:space="preserve">[1] WAYS STATION – Website </w:t>
      </w:r>
      <w:proofErr w:type="spellStart"/>
      <w:r>
        <w:rPr>
          <w:b/>
          <w:sz w:val="21"/>
        </w:rPr>
        <w:t>chính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thức</w:t>
      </w:r>
      <w:proofErr w:type="spellEnd"/>
    </w:p>
    <w:p w14:paraId="426875F6" w14:textId="77777777" w:rsidR="00E46487" w:rsidRDefault="00000000">
      <w:pPr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đích</w:t>
      </w:r>
      <w:proofErr w:type="spellEnd"/>
      <w:r>
        <w:rPr>
          <w:b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WAYS STATION.</w:t>
      </w:r>
    </w:p>
    <w:p w14:paraId="3C824279" w14:textId="77777777" w:rsidR="00E46487" w:rsidRDefault="00000000">
      <w:pPr>
        <w:ind w:left="360"/>
      </w:pPr>
      <w:r>
        <w:rPr>
          <w:b/>
        </w:rPr>
        <w:t xml:space="preserve">Link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: </w:t>
      </w:r>
      <w:hyperlink r:id="rId8">
        <w:r>
          <w:rPr>
            <w:color w:val="0563C1"/>
            <w:u w:val="single"/>
          </w:rPr>
          <w:t>https://ways.vn/</w:t>
        </w:r>
      </w:hyperlink>
    </w:p>
    <w:p w14:paraId="6C3CE935" w14:textId="77777777" w:rsidR="00E46487" w:rsidRDefault="00000000">
      <w:pPr>
        <w:spacing w:after="20"/>
      </w:pPr>
      <w:r>
        <w:rPr>
          <w:b/>
          <w:sz w:val="21"/>
        </w:rPr>
        <w:t xml:space="preserve">[2] WAYS STATION – Danh </w:t>
      </w:r>
      <w:proofErr w:type="spellStart"/>
      <w:r>
        <w:rPr>
          <w:b/>
          <w:sz w:val="21"/>
        </w:rPr>
        <w:t>sách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địa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chỉ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và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bảng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giá</w:t>
      </w:r>
      <w:proofErr w:type="spellEnd"/>
    </w:p>
    <w:p w14:paraId="77CB7A81" w14:textId="77777777" w:rsidR="00E46487" w:rsidRDefault="00000000">
      <w:pPr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đích</w:t>
      </w:r>
      <w:proofErr w:type="spellEnd"/>
      <w:r>
        <w:rPr>
          <w:b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.</w:t>
      </w:r>
    </w:p>
    <w:p w14:paraId="5427A890" w14:textId="77777777" w:rsidR="00E46487" w:rsidRDefault="00000000">
      <w:pPr>
        <w:ind w:left="360"/>
      </w:pPr>
      <w:r>
        <w:rPr>
          <w:b/>
        </w:rPr>
        <w:t xml:space="preserve">Link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: </w:t>
      </w:r>
      <w:hyperlink r:id="rId9">
        <w:r>
          <w:rPr>
            <w:color w:val="0563C1"/>
            <w:u w:val="single"/>
          </w:rPr>
          <w:t>https://diachi.waysstation.vn/</w:t>
        </w:r>
      </w:hyperlink>
    </w:p>
    <w:p w14:paraId="107A8657" w14:textId="77777777" w:rsidR="00E46487" w:rsidRDefault="00000000">
      <w:pPr>
        <w:spacing w:after="20"/>
      </w:pPr>
      <w:r>
        <w:rPr>
          <w:b/>
          <w:sz w:val="21"/>
        </w:rPr>
        <w:t xml:space="preserve">[3] </w:t>
      </w:r>
      <w:proofErr w:type="spellStart"/>
      <w:r>
        <w:rPr>
          <w:b/>
          <w:sz w:val="21"/>
        </w:rPr>
        <w:t>MaSoThue</w:t>
      </w:r>
      <w:proofErr w:type="spellEnd"/>
      <w:r>
        <w:rPr>
          <w:b/>
          <w:sz w:val="21"/>
        </w:rPr>
        <w:t xml:space="preserve"> – Tra </w:t>
      </w:r>
      <w:proofErr w:type="spellStart"/>
      <w:r>
        <w:rPr>
          <w:b/>
          <w:sz w:val="21"/>
        </w:rPr>
        <w:t>cứu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hộ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kinh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doanh</w:t>
      </w:r>
      <w:proofErr w:type="spellEnd"/>
      <w:r>
        <w:rPr>
          <w:b/>
          <w:sz w:val="21"/>
        </w:rPr>
        <w:t xml:space="preserve"> WAYS STATION</w:t>
      </w:r>
    </w:p>
    <w:p w14:paraId="47806BE8" w14:textId="77777777" w:rsidR="00E46487" w:rsidRDefault="00000000">
      <w:pPr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đích</w:t>
      </w:r>
      <w:proofErr w:type="spellEnd"/>
      <w:r>
        <w:rPr>
          <w:b/>
        </w:rPr>
        <w:t xml:space="preserve">: </w:t>
      </w:r>
      <w:r>
        <w:t xml:space="preserve">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>/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WAYS STATION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/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24B874E1" w14:textId="77777777" w:rsidR="00E46487" w:rsidRDefault="00000000">
      <w:pPr>
        <w:ind w:left="360"/>
      </w:pPr>
      <w:r>
        <w:rPr>
          <w:b/>
        </w:rPr>
        <w:t xml:space="preserve">Link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: </w:t>
      </w:r>
      <w:hyperlink r:id="rId10">
        <w:r>
          <w:rPr>
            <w:color w:val="0563C1"/>
            <w:u w:val="single"/>
          </w:rPr>
          <w:t>https://masothue.com/3501159050-001-ho-kinh-doanh-ways-station-dqh</w:t>
        </w:r>
      </w:hyperlink>
    </w:p>
    <w:p w14:paraId="5368AE29" w14:textId="77777777" w:rsidR="00E46487" w:rsidRDefault="00000000">
      <w:pPr>
        <w:spacing w:after="20"/>
      </w:pPr>
      <w:r>
        <w:rPr>
          <w:b/>
          <w:sz w:val="21"/>
        </w:rPr>
        <w:t xml:space="preserve">[4] </w:t>
      </w:r>
      <w:proofErr w:type="spellStart"/>
      <w:r>
        <w:rPr>
          <w:b/>
          <w:sz w:val="21"/>
        </w:rPr>
        <w:t>Bizfly</w:t>
      </w:r>
      <w:proofErr w:type="spellEnd"/>
      <w:r>
        <w:rPr>
          <w:b/>
          <w:sz w:val="21"/>
        </w:rPr>
        <w:t xml:space="preserve"> Cloud – </w:t>
      </w:r>
      <w:proofErr w:type="spellStart"/>
      <w:r>
        <w:rPr>
          <w:b/>
          <w:sz w:val="21"/>
        </w:rPr>
        <w:t>Bảng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giá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dịch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vụ</w:t>
      </w:r>
      <w:proofErr w:type="spellEnd"/>
    </w:p>
    <w:p w14:paraId="71EE2D3D" w14:textId="77777777" w:rsidR="00E46487" w:rsidRDefault="00000000">
      <w:pPr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đích</w:t>
      </w:r>
      <w:proofErr w:type="spellEnd"/>
      <w:r>
        <w:rPr>
          <w:b/>
        </w:rPr>
        <w:t xml:space="preserve">: </w:t>
      </w:r>
      <w:r>
        <w:t xml:space="preserve">Tham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Cloud Server/VPS/Storage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Cloud </w:t>
      </w:r>
      <w:proofErr w:type="spellStart"/>
      <w:r>
        <w:t>tại</w:t>
      </w:r>
      <w:proofErr w:type="spellEnd"/>
      <w:r>
        <w:t xml:space="preserve"> Việt Nam;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VAT.</w:t>
      </w:r>
    </w:p>
    <w:p w14:paraId="594A6EE6" w14:textId="77777777" w:rsidR="00E46487" w:rsidRDefault="00000000">
      <w:pPr>
        <w:ind w:left="360"/>
      </w:pPr>
      <w:r>
        <w:rPr>
          <w:b/>
        </w:rPr>
        <w:t xml:space="preserve">Link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: </w:t>
      </w:r>
      <w:hyperlink r:id="rId11">
        <w:r>
          <w:rPr>
            <w:color w:val="0563C1"/>
            <w:u w:val="single"/>
          </w:rPr>
          <w:t>https://bizflycloud.vn/bang-gia</w:t>
        </w:r>
      </w:hyperlink>
    </w:p>
    <w:p w14:paraId="178D6392" w14:textId="77777777" w:rsidR="00E46487" w:rsidRDefault="00000000">
      <w:pPr>
        <w:spacing w:after="20"/>
      </w:pPr>
      <w:r>
        <w:rPr>
          <w:b/>
          <w:sz w:val="21"/>
        </w:rPr>
        <w:t xml:space="preserve">[5] </w:t>
      </w:r>
      <w:proofErr w:type="spellStart"/>
      <w:r>
        <w:rPr>
          <w:b/>
          <w:sz w:val="21"/>
        </w:rPr>
        <w:t>Bizfly</w:t>
      </w:r>
      <w:proofErr w:type="spellEnd"/>
      <w:r>
        <w:rPr>
          <w:b/>
          <w:sz w:val="21"/>
        </w:rPr>
        <w:t xml:space="preserve"> Cloud – Cloud VPS</w:t>
      </w:r>
    </w:p>
    <w:p w14:paraId="26318EBD" w14:textId="77777777" w:rsidR="00E46487" w:rsidRDefault="00000000">
      <w:pPr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đích</w:t>
      </w:r>
      <w:proofErr w:type="spellEnd"/>
      <w:r>
        <w:rPr>
          <w:b/>
        </w:rPr>
        <w:t xml:space="preserve">: </w:t>
      </w:r>
      <w:r>
        <w:t xml:space="preserve">Tham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CPU, RAM, SSD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VPS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563DB310" w14:textId="77777777" w:rsidR="00E46487" w:rsidRDefault="00000000">
      <w:pPr>
        <w:ind w:left="360"/>
      </w:pPr>
      <w:r>
        <w:rPr>
          <w:b/>
        </w:rPr>
        <w:t xml:space="preserve">Link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: </w:t>
      </w:r>
      <w:hyperlink r:id="rId12">
        <w:r>
          <w:rPr>
            <w:color w:val="0563C1"/>
            <w:u w:val="single"/>
          </w:rPr>
          <w:t>https://bizflycloud.vn/cloud-vps</w:t>
        </w:r>
      </w:hyperlink>
    </w:p>
    <w:p w14:paraId="180B54D1" w14:textId="77777777" w:rsidR="00E46487" w:rsidRDefault="00000000">
      <w:pPr>
        <w:spacing w:after="20"/>
      </w:pPr>
      <w:r>
        <w:rPr>
          <w:b/>
          <w:sz w:val="21"/>
        </w:rPr>
        <w:t xml:space="preserve">[6] </w:t>
      </w:r>
      <w:proofErr w:type="spellStart"/>
      <w:r>
        <w:rPr>
          <w:b/>
          <w:sz w:val="21"/>
        </w:rPr>
        <w:t>Bizfly</w:t>
      </w:r>
      <w:proofErr w:type="spellEnd"/>
      <w:r>
        <w:rPr>
          <w:b/>
          <w:sz w:val="21"/>
        </w:rPr>
        <w:t xml:space="preserve"> Cloud – Simple Storage</w:t>
      </w:r>
    </w:p>
    <w:p w14:paraId="05C18DE7" w14:textId="77777777" w:rsidR="00E46487" w:rsidRDefault="00000000">
      <w:pPr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đích</w:t>
      </w:r>
      <w:proofErr w:type="spellEnd"/>
      <w:r>
        <w:rPr>
          <w:b/>
        </w:rPr>
        <w:t xml:space="preserve">: </w:t>
      </w:r>
      <w:r>
        <w:t xml:space="preserve">Tham </w:t>
      </w:r>
      <w:proofErr w:type="spellStart"/>
      <w:r>
        <w:t>khảo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Cloud Storage/Backup.</w:t>
      </w:r>
    </w:p>
    <w:p w14:paraId="6D6D7E54" w14:textId="77777777" w:rsidR="00E46487" w:rsidRDefault="00000000">
      <w:pPr>
        <w:ind w:left="360"/>
      </w:pPr>
      <w:r>
        <w:rPr>
          <w:b/>
        </w:rPr>
        <w:t xml:space="preserve">Link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: </w:t>
      </w:r>
      <w:hyperlink r:id="rId13">
        <w:r>
          <w:rPr>
            <w:color w:val="0563C1"/>
            <w:u w:val="single"/>
          </w:rPr>
          <w:t>https://bizflycloud.vn/s3-simple-storage</w:t>
        </w:r>
      </w:hyperlink>
    </w:p>
    <w:p w14:paraId="1C944B30" w14:textId="77777777" w:rsidR="00E46487" w:rsidRDefault="00000000">
      <w:pPr>
        <w:spacing w:after="20"/>
      </w:pPr>
      <w:r>
        <w:rPr>
          <w:b/>
          <w:sz w:val="21"/>
        </w:rPr>
        <w:t xml:space="preserve">[7] </w:t>
      </w:r>
      <w:proofErr w:type="spellStart"/>
      <w:r>
        <w:rPr>
          <w:b/>
          <w:sz w:val="21"/>
        </w:rPr>
        <w:t>Chính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phủ</w:t>
      </w:r>
      <w:proofErr w:type="spellEnd"/>
      <w:r>
        <w:rPr>
          <w:b/>
          <w:sz w:val="21"/>
        </w:rPr>
        <w:t xml:space="preserve"> Việt Nam – </w:t>
      </w:r>
      <w:proofErr w:type="spellStart"/>
      <w:r>
        <w:rPr>
          <w:b/>
          <w:sz w:val="21"/>
        </w:rPr>
        <w:t>Nghị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định</w:t>
      </w:r>
      <w:proofErr w:type="spellEnd"/>
      <w:r>
        <w:rPr>
          <w:b/>
          <w:sz w:val="21"/>
        </w:rPr>
        <w:t xml:space="preserve"> 13/2023/NĐ-CP </w:t>
      </w:r>
      <w:proofErr w:type="spellStart"/>
      <w:r>
        <w:rPr>
          <w:b/>
          <w:sz w:val="21"/>
        </w:rPr>
        <w:t>về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bảo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vệ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dữ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liệu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cá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nhân</w:t>
      </w:r>
      <w:proofErr w:type="spellEnd"/>
    </w:p>
    <w:p w14:paraId="00152EDB" w14:textId="77777777" w:rsidR="00E46487" w:rsidRDefault="00000000">
      <w:pPr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đích</w:t>
      </w:r>
      <w:proofErr w:type="spellEnd"/>
      <w:r>
        <w:rPr>
          <w:b/>
        </w:rP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7B346CC" w14:textId="77777777" w:rsidR="00E46487" w:rsidRDefault="00000000">
      <w:pPr>
        <w:ind w:left="360"/>
      </w:pPr>
      <w:r>
        <w:rPr>
          <w:b/>
        </w:rPr>
        <w:t xml:space="preserve">Link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: </w:t>
      </w:r>
      <w:hyperlink r:id="rId14">
        <w:r>
          <w:rPr>
            <w:color w:val="0563C1"/>
            <w:u w:val="single"/>
          </w:rPr>
          <w:t>https://vanban.chinhphu.vn/default.aspx?docid=207759&amp;pageid=27160</w:t>
        </w:r>
      </w:hyperlink>
    </w:p>
    <w:p w14:paraId="43AFE5A4" w14:textId="77777777" w:rsidR="00E46487" w:rsidRDefault="00000000">
      <w:pPr>
        <w:spacing w:after="20"/>
      </w:pPr>
      <w:r>
        <w:rPr>
          <w:b/>
          <w:sz w:val="21"/>
        </w:rPr>
        <w:t xml:space="preserve">[8] </w:t>
      </w:r>
      <w:proofErr w:type="spellStart"/>
      <w:r>
        <w:rPr>
          <w:b/>
          <w:sz w:val="21"/>
        </w:rPr>
        <w:t>Vietcombank</w:t>
      </w:r>
      <w:proofErr w:type="spellEnd"/>
      <w:r>
        <w:rPr>
          <w:b/>
          <w:sz w:val="21"/>
        </w:rPr>
        <w:t xml:space="preserve"> – </w:t>
      </w:r>
      <w:proofErr w:type="spellStart"/>
      <w:r>
        <w:rPr>
          <w:b/>
          <w:sz w:val="21"/>
        </w:rPr>
        <w:t>Tỷ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giá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ngoại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tệ</w:t>
      </w:r>
      <w:proofErr w:type="spellEnd"/>
    </w:p>
    <w:p w14:paraId="4E098A69" w14:textId="77777777" w:rsidR="00E46487" w:rsidRDefault="00000000">
      <w:pPr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đích</w:t>
      </w:r>
      <w:proofErr w:type="spellEnd"/>
      <w:r>
        <w:rPr>
          <w:b/>
        </w:rPr>
        <w:t xml:space="preserve">: </w:t>
      </w:r>
      <w:r>
        <w:t xml:space="preserve">Tham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USD sang VND;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5F0FC312" w14:textId="77777777" w:rsidR="00E46487" w:rsidRDefault="00000000">
      <w:pPr>
        <w:ind w:left="360"/>
      </w:pPr>
      <w:r>
        <w:rPr>
          <w:b/>
        </w:rPr>
        <w:t xml:space="preserve">Link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: </w:t>
      </w:r>
      <w:hyperlink r:id="rId15">
        <w:r>
          <w:rPr>
            <w:color w:val="0563C1"/>
            <w:u w:val="single"/>
          </w:rPr>
          <w:t>https://www.vietcombank.com.vn/KHCN/Cong-cu-tien-ich/Ty-gia/</w:t>
        </w:r>
      </w:hyperlink>
    </w:p>
    <w:p w14:paraId="7ABB7D13" w14:textId="77777777" w:rsidR="00E46487" w:rsidRDefault="00000000">
      <w:pPr>
        <w:spacing w:after="20"/>
      </w:pPr>
      <w:r>
        <w:rPr>
          <w:b/>
          <w:sz w:val="21"/>
        </w:rPr>
        <w:t>[9] Microsoft Learn – Azure Well-Architected Framework</w:t>
      </w:r>
    </w:p>
    <w:p w14:paraId="05BA458E" w14:textId="77777777" w:rsidR="00E46487" w:rsidRDefault="00000000">
      <w:pPr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đích</w:t>
      </w:r>
      <w:proofErr w:type="spellEnd"/>
      <w:r>
        <w:rPr>
          <w:b/>
        </w:rPr>
        <w:t xml:space="preserve">: </w:t>
      </w:r>
      <w:r>
        <w:t xml:space="preserve">Tham </w:t>
      </w:r>
      <w:proofErr w:type="spellStart"/>
      <w:r>
        <w:t>khảo</w:t>
      </w:r>
      <w:proofErr w:type="spellEnd"/>
      <w:r>
        <w:t xml:space="preserve"> Reliability, Security, Cost Optimization, Operational Excellence </w:t>
      </w:r>
      <w:proofErr w:type="spellStart"/>
      <w:r>
        <w:t>và</w:t>
      </w:r>
      <w:proofErr w:type="spellEnd"/>
      <w:r>
        <w:t xml:space="preserve"> Performance Efficiency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Cloud.</w:t>
      </w:r>
    </w:p>
    <w:p w14:paraId="560B119B" w14:textId="77777777" w:rsidR="00E46487" w:rsidRDefault="00000000">
      <w:pPr>
        <w:ind w:left="360"/>
      </w:pPr>
      <w:r>
        <w:rPr>
          <w:b/>
        </w:rPr>
        <w:t xml:space="preserve">Link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: </w:t>
      </w:r>
      <w:hyperlink r:id="rId16">
        <w:r>
          <w:rPr>
            <w:color w:val="0563C1"/>
            <w:u w:val="single"/>
          </w:rPr>
          <w:t>https://learn.microsoft.com/en-us/azure/well-architected/</w:t>
        </w:r>
      </w:hyperlink>
    </w:p>
    <w:p w14:paraId="01AF49EB" w14:textId="77777777" w:rsidR="00E46487" w:rsidRDefault="00000000">
      <w:pPr>
        <w:spacing w:after="20"/>
      </w:pPr>
      <w:r>
        <w:rPr>
          <w:b/>
          <w:sz w:val="21"/>
        </w:rPr>
        <w:lastRenderedPageBreak/>
        <w:t>[10] Microsoft Learn – Azure Well-Architected Reliability</w:t>
      </w:r>
    </w:p>
    <w:p w14:paraId="3CB37159" w14:textId="77777777" w:rsidR="00E46487" w:rsidRDefault="00000000">
      <w:pPr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đích</w:t>
      </w:r>
      <w:proofErr w:type="spellEnd"/>
      <w:r>
        <w:rPr>
          <w:b/>
        </w:rPr>
        <w:t xml:space="preserve">: </w:t>
      </w:r>
      <w:r>
        <w:t xml:space="preserve">Tham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monitoring, reliability targets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>.</w:t>
      </w:r>
    </w:p>
    <w:p w14:paraId="4B1026EB" w14:textId="77777777" w:rsidR="00E46487" w:rsidRDefault="00000000">
      <w:pPr>
        <w:ind w:left="360"/>
      </w:pPr>
      <w:r>
        <w:rPr>
          <w:b/>
        </w:rPr>
        <w:t xml:space="preserve">Link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: </w:t>
      </w:r>
      <w:hyperlink r:id="rId17">
        <w:r>
          <w:rPr>
            <w:color w:val="0563C1"/>
            <w:u w:val="single"/>
          </w:rPr>
          <w:t>https://learn.microsoft.com/en-us/azure/well-architected/reliability/</w:t>
        </w:r>
      </w:hyperlink>
    </w:p>
    <w:p w14:paraId="45B1F012" w14:textId="77777777" w:rsidR="00E46487" w:rsidRDefault="00000000">
      <w:pPr>
        <w:spacing w:after="20"/>
      </w:pPr>
      <w:r>
        <w:rPr>
          <w:b/>
          <w:sz w:val="21"/>
        </w:rPr>
        <w:t>[11] Microsoft Learn – Azure Well-Architected Security</w:t>
      </w:r>
    </w:p>
    <w:p w14:paraId="5653AF31" w14:textId="77777777" w:rsidR="00E46487" w:rsidRDefault="00000000">
      <w:pPr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đích</w:t>
      </w:r>
      <w:proofErr w:type="spellEnd"/>
      <w:r>
        <w:rPr>
          <w:b/>
        </w:rPr>
        <w:t xml:space="preserve">: </w:t>
      </w:r>
      <w:r>
        <w:t xml:space="preserve">Tham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Zero Trust.</w:t>
      </w:r>
    </w:p>
    <w:p w14:paraId="6374BDAB" w14:textId="77777777" w:rsidR="00E46487" w:rsidRDefault="00000000">
      <w:pPr>
        <w:ind w:left="360"/>
      </w:pPr>
      <w:r>
        <w:rPr>
          <w:b/>
        </w:rPr>
        <w:t xml:space="preserve">Link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: </w:t>
      </w:r>
      <w:hyperlink r:id="rId18">
        <w:r>
          <w:rPr>
            <w:color w:val="0563C1"/>
            <w:u w:val="single"/>
          </w:rPr>
          <w:t>https://learn.microsoft.com/en-us/azure/well-architected/security/security-principles</w:t>
        </w:r>
      </w:hyperlink>
    </w:p>
    <w:p w14:paraId="109D4548" w14:textId="77777777" w:rsidR="00E46487" w:rsidRDefault="00000000">
      <w:pPr>
        <w:spacing w:after="20"/>
      </w:pPr>
      <w:r>
        <w:rPr>
          <w:b/>
          <w:sz w:val="21"/>
        </w:rPr>
        <w:t>[12] Cisco – SD-WAN Configuration Guides</w:t>
      </w:r>
    </w:p>
    <w:p w14:paraId="7C778DCE" w14:textId="77777777" w:rsidR="00E46487" w:rsidRDefault="00000000">
      <w:pPr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đích</w:t>
      </w:r>
      <w:proofErr w:type="spellEnd"/>
      <w:r>
        <w:rPr>
          <w:b/>
        </w:rPr>
        <w:t xml:space="preserve">: </w:t>
      </w:r>
      <w:r>
        <w:t xml:space="preserve">Tham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SD-WAN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WAN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11880FF3" w14:textId="77777777" w:rsidR="00E46487" w:rsidRDefault="00000000">
      <w:pPr>
        <w:ind w:left="360"/>
      </w:pPr>
      <w:r>
        <w:rPr>
          <w:b/>
        </w:rPr>
        <w:t xml:space="preserve">Link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: </w:t>
      </w:r>
      <w:hyperlink r:id="rId19">
        <w:r>
          <w:rPr>
            <w:color w:val="0563C1"/>
            <w:u w:val="single"/>
          </w:rPr>
          <w:t>https://www.cisco.com/c/en/us/support/routers/sd-wan/products-installation-and-configuration-guides-list.html</w:t>
        </w:r>
      </w:hyperlink>
    </w:p>
    <w:p w14:paraId="2BD89759" w14:textId="77777777" w:rsidR="00E46487" w:rsidRDefault="00000000">
      <w:pPr>
        <w:pStyle w:val="Heading1"/>
      </w:pPr>
      <w:r>
        <w:rPr>
          <w:rFonts w:ascii="Arial" w:eastAsia="Arial" w:hAnsi="Arial"/>
          <w:sz w:val="22"/>
        </w:rPr>
        <w:t>ĐỐI CHIẾU NGUỒN VỚI NỘI DUNG BÀI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5"/>
        <w:gridCol w:w="4924"/>
      </w:tblGrid>
      <w:tr w:rsidR="00E46487" w14:paraId="5FCD6936" w14:textId="77777777">
        <w:tc>
          <w:tcPr>
            <w:tcW w:w="4929" w:type="dxa"/>
          </w:tcPr>
          <w:p w14:paraId="2F330268" w14:textId="77777777" w:rsidR="00E46487" w:rsidRDefault="00000000"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WAYS STATION</w:t>
            </w:r>
          </w:p>
        </w:tc>
        <w:tc>
          <w:tcPr>
            <w:tcW w:w="4929" w:type="dxa"/>
          </w:tcPr>
          <w:p w14:paraId="52F017C9" w14:textId="77777777" w:rsidR="00E46487" w:rsidRDefault="00000000">
            <w:proofErr w:type="spellStart"/>
            <w:r>
              <w:t>Nguồn</w:t>
            </w:r>
            <w:proofErr w:type="spellEnd"/>
          </w:p>
        </w:tc>
      </w:tr>
      <w:tr w:rsidR="00E46487" w14:paraId="38FD08B0" w14:textId="77777777">
        <w:tc>
          <w:tcPr>
            <w:tcW w:w="4929" w:type="dxa"/>
          </w:tcPr>
          <w:p w14:paraId="664A2BBC" w14:textId="77777777" w:rsidR="00E46487" w:rsidRDefault="00000000">
            <w:r>
              <w:t xml:space="preserve">Thông tin WAYS STATION, chi </w:t>
            </w:r>
            <w:proofErr w:type="spellStart"/>
            <w:r>
              <w:t>nhánh</w:t>
            </w:r>
            <w:proofErr w:type="spellEnd"/>
            <w:r>
              <w:t xml:space="preserve">,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4929" w:type="dxa"/>
          </w:tcPr>
          <w:p w14:paraId="467CB372" w14:textId="77777777" w:rsidR="00E46487" w:rsidRDefault="00000000">
            <w:r>
              <w:t>[1], [2], [3]</w:t>
            </w:r>
          </w:p>
        </w:tc>
      </w:tr>
      <w:tr w:rsidR="00E46487" w14:paraId="4268E4C0" w14:textId="77777777">
        <w:tc>
          <w:tcPr>
            <w:tcW w:w="4929" w:type="dxa"/>
          </w:tcPr>
          <w:p w14:paraId="5E430D78" w14:textId="77777777" w:rsidR="00E46487" w:rsidRDefault="00000000">
            <w:r>
              <w:t xml:space="preserve">Chi </w:t>
            </w:r>
            <w:proofErr w:type="spellStart"/>
            <w:r>
              <w:t>phí</w:t>
            </w:r>
            <w:proofErr w:type="spellEnd"/>
            <w:r>
              <w:t xml:space="preserve"> Cloud/VPS/Storage</w:t>
            </w:r>
          </w:p>
        </w:tc>
        <w:tc>
          <w:tcPr>
            <w:tcW w:w="4929" w:type="dxa"/>
          </w:tcPr>
          <w:p w14:paraId="4D68A403" w14:textId="77777777" w:rsidR="00E46487" w:rsidRDefault="00000000">
            <w:r>
              <w:t>[4], [5], [6]</w:t>
            </w:r>
          </w:p>
        </w:tc>
      </w:tr>
      <w:tr w:rsidR="00E46487" w14:paraId="46518A97" w14:textId="77777777">
        <w:tc>
          <w:tcPr>
            <w:tcW w:w="4929" w:type="dxa"/>
          </w:tcPr>
          <w:p w14:paraId="4D1C7589" w14:textId="77777777" w:rsidR="00E46487" w:rsidRDefault="00000000">
            <w:r>
              <w:t xml:space="preserve">Bảo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4929" w:type="dxa"/>
          </w:tcPr>
          <w:p w14:paraId="57D5F62A" w14:textId="77777777" w:rsidR="00E46487" w:rsidRDefault="00000000">
            <w:r>
              <w:t>[7]</w:t>
            </w:r>
          </w:p>
        </w:tc>
      </w:tr>
      <w:tr w:rsidR="00E46487" w14:paraId="679AA75D" w14:textId="77777777">
        <w:tc>
          <w:tcPr>
            <w:tcW w:w="4929" w:type="dxa"/>
          </w:tcPr>
          <w:p w14:paraId="413E9AD2" w14:textId="77777777" w:rsidR="00E46487" w:rsidRDefault="00000000">
            <w:r>
              <w:t xml:space="preserve">Quy </w:t>
            </w:r>
            <w:proofErr w:type="spellStart"/>
            <w:r>
              <w:t>đổi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sang VND</w:t>
            </w:r>
          </w:p>
        </w:tc>
        <w:tc>
          <w:tcPr>
            <w:tcW w:w="4929" w:type="dxa"/>
          </w:tcPr>
          <w:p w14:paraId="19C64D92" w14:textId="77777777" w:rsidR="00E46487" w:rsidRDefault="00000000">
            <w:r>
              <w:t>[8]</w:t>
            </w:r>
          </w:p>
        </w:tc>
      </w:tr>
      <w:tr w:rsidR="00E46487" w14:paraId="60653522" w14:textId="77777777">
        <w:tc>
          <w:tcPr>
            <w:tcW w:w="4929" w:type="dxa"/>
          </w:tcPr>
          <w:p w14:paraId="33138602" w14:textId="77777777" w:rsidR="00E46487" w:rsidRDefault="00000000">
            <w:r>
              <w:t>Hybrid Cloud, Reliability, Backup/DR, Monitoring</w:t>
            </w:r>
          </w:p>
        </w:tc>
        <w:tc>
          <w:tcPr>
            <w:tcW w:w="4929" w:type="dxa"/>
          </w:tcPr>
          <w:p w14:paraId="0F08D1CC" w14:textId="77777777" w:rsidR="00E46487" w:rsidRDefault="00000000">
            <w:r>
              <w:t>[9], [10]</w:t>
            </w:r>
          </w:p>
        </w:tc>
      </w:tr>
      <w:tr w:rsidR="00E46487" w14:paraId="71710F6C" w14:textId="77777777">
        <w:tc>
          <w:tcPr>
            <w:tcW w:w="4929" w:type="dxa"/>
          </w:tcPr>
          <w:p w14:paraId="25B431C5" w14:textId="77777777" w:rsidR="00E46487" w:rsidRDefault="00000000">
            <w:r>
              <w:t xml:space="preserve">IAM/MFA,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</w:tc>
        <w:tc>
          <w:tcPr>
            <w:tcW w:w="4929" w:type="dxa"/>
          </w:tcPr>
          <w:p w14:paraId="0CE612EF" w14:textId="77777777" w:rsidR="00E46487" w:rsidRDefault="00000000">
            <w:r>
              <w:t>[11]</w:t>
            </w:r>
          </w:p>
        </w:tc>
      </w:tr>
      <w:tr w:rsidR="00E46487" w14:paraId="77813E03" w14:textId="77777777">
        <w:tc>
          <w:tcPr>
            <w:tcW w:w="4929" w:type="dxa"/>
          </w:tcPr>
          <w:p w14:paraId="19698FB5" w14:textId="77777777" w:rsidR="00E46487" w:rsidRDefault="00000000">
            <w:r>
              <w:t xml:space="preserve">SD-WAN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</w:p>
        </w:tc>
        <w:tc>
          <w:tcPr>
            <w:tcW w:w="4929" w:type="dxa"/>
          </w:tcPr>
          <w:p w14:paraId="01BAD4C5" w14:textId="77777777" w:rsidR="00E46487" w:rsidRDefault="00000000">
            <w:r>
              <w:t>[12]</w:t>
            </w:r>
          </w:p>
        </w:tc>
      </w:tr>
    </w:tbl>
    <w:p w14:paraId="3434FEFD" w14:textId="77777777" w:rsidR="00E46487" w:rsidRDefault="00E46487">
      <w:pPr>
        <w:spacing w:before="160"/>
      </w:pPr>
    </w:p>
    <w:sectPr w:rsidR="00E46487">
      <w:footerReference w:type="default" r:id="rId20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F6C57" w14:textId="77777777" w:rsidR="004E44EB" w:rsidRDefault="004E44EB">
      <w:pPr>
        <w:spacing w:line="240" w:lineRule="auto"/>
      </w:pPr>
      <w:r>
        <w:separator/>
      </w:r>
    </w:p>
  </w:endnote>
  <w:endnote w:type="continuationSeparator" w:id="0">
    <w:p w14:paraId="3CBACAAD" w14:textId="77777777" w:rsidR="004E44EB" w:rsidRDefault="004E44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66CF8" w14:textId="77777777" w:rsidR="00E46487" w:rsidRDefault="00000000">
    <w:pPr>
      <w:pStyle w:val="Footer"/>
      <w:jc w:val="center"/>
    </w:pPr>
    <w:r>
      <w:rPr>
        <w:rFonts w:ascii="Times New Roman" w:hAnsi="Times New Roman"/>
        <w:sz w:val="18"/>
      </w:rPr>
      <w:t xml:space="preserve">WAYS STATION – Giai </w:t>
    </w:r>
    <w:proofErr w:type="spellStart"/>
    <w:r>
      <w:rPr>
        <w:rFonts w:ascii="Times New Roman" w:hAnsi="Times New Roman"/>
        <w:sz w:val="18"/>
      </w:rPr>
      <w:t>đoạn</w:t>
    </w:r>
    <w:proofErr w:type="spellEnd"/>
    <w:r>
      <w:rPr>
        <w:rFonts w:ascii="Times New Roman" w:hAnsi="Times New Roman"/>
        <w:sz w:val="18"/>
      </w:rPr>
      <w:t xml:space="preserve"> 2 | </w:t>
    </w:r>
    <w:r>
      <w:fldChar w:fldCharType="begin"/>
    </w:r>
    <w:r>
      <w:instrText>PAGE</w:instrText>
    </w:r>
    <w:r>
      <w:fldChar w:fldCharType="separate"/>
    </w:r>
    <w:r w:rsidR="00EF170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813CE" w14:textId="77777777" w:rsidR="004E44EB" w:rsidRDefault="004E44EB">
      <w:pPr>
        <w:spacing w:after="0"/>
      </w:pPr>
      <w:r>
        <w:separator/>
      </w:r>
    </w:p>
  </w:footnote>
  <w:footnote w:type="continuationSeparator" w:id="0">
    <w:p w14:paraId="6AB2B971" w14:textId="77777777" w:rsidR="004E44EB" w:rsidRDefault="004E44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88229">
    <w:abstractNumId w:val="5"/>
  </w:num>
  <w:num w:numId="2" w16cid:durableId="1738361317">
    <w:abstractNumId w:val="3"/>
  </w:num>
  <w:num w:numId="3" w16cid:durableId="367607628">
    <w:abstractNumId w:val="2"/>
  </w:num>
  <w:num w:numId="4" w16cid:durableId="1501769578">
    <w:abstractNumId w:val="4"/>
  </w:num>
  <w:num w:numId="5" w16cid:durableId="201865960">
    <w:abstractNumId w:val="1"/>
  </w:num>
  <w:num w:numId="6" w16cid:durableId="1949895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723"/>
    <w:rsid w:val="0015074B"/>
    <w:rsid w:val="0029639D"/>
    <w:rsid w:val="00326F90"/>
    <w:rsid w:val="004E44EB"/>
    <w:rsid w:val="00AA1D8D"/>
    <w:rsid w:val="00B47730"/>
    <w:rsid w:val="00CB0664"/>
    <w:rsid w:val="00E46487"/>
    <w:rsid w:val="00EF170F"/>
    <w:rsid w:val="00FC693F"/>
    <w:rsid w:val="5DCA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9429F"/>
  <w14:defaultImageDpi w14:val="300"/>
  <w15:docId w15:val="{0CF49A0D-A414-4D26-A169-5400DE5C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00" w:lineRule="auto"/>
    </w:pPr>
    <w:rPr>
      <w:rFonts w:ascii="Arial" w:eastAsia="Arial" w:hAnsi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</w:style>
  <w:style w:type="paragraph" w:styleId="BodyText2">
    <w:name w:val="Body Text 2"/>
    <w:basedOn w:val="Normal"/>
    <w:link w:val="BodyText2Char"/>
    <w:uiPriority w:val="99"/>
    <w:unhideWhenUsed/>
    <w:qFormat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ys.vn/" TargetMode="External"/><Relationship Id="rId13" Type="http://schemas.openxmlformats.org/officeDocument/2006/relationships/hyperlink" Target="https://bizflycloud.vn/s3-simple-storage" TargetMode="External"/><Relationship Id="rId18" Type="http://schemas.openxmlformats.org/officeDocument/2006/relationships/hyperlink" Target="https://learn.microsoft.com/en-us/azure/well-architected/security/security-principles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bizflycloud.vn/cloud-vps" TargetMode="External"/><Relationship Id="rId17" Type="http://schemas.openxmlformats.org/officeDocument/2006/relationships/hyperlink" Target="https://learn.microsoft.com/en-us/azure/well-architected/reliability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azure/well-architected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zflycloud.vn/bang-gi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vietcombank.com.vn/KHCN/Cong-cu-tien-ich/Ty-gia/" TargetMode="External"/><Relationship Id="rId10" Type="http://schemas.openxmlformats.org/officeDocument/2006/relationships/hyperlink" Target="https://masothue.com/3501159050-001-ho-kinh-doanh-ways-station-dqh" TargetMode="External"/><Relationship Id="rId19" Type="http://schemas.openxmlformats.org/officeDocument/2006/relationships/hyperlink" Target="https://www.cisco.com/c/en/us/support/routers/sd-wan/products-installation-and-configuration-guides-lis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achi.waysstation.vn/" TargetMode="External"/><Relationship Id="rId14" Type="http://schemas.openxmlformats.org/officeDocument/2006/relationships/hyperlink" Target="https://vanban.chinhphu.vn/default.aspx?docid=207759&amp;pageid=2716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2540</Words>
  <Characters>14482</Characters>
  <Application>Microsoft Office Word</Application>
  <DocSecurity>0</DocSecurity>
  <Lines>120</Lines>
  <Paragraphs>33</Paragraphs>
  <ScaleCrop>false</ScaleCrop>
  <Company/>
  <LinksUpToDate>false</LinksUpToDate>
  <CharactersWithSpaces>16989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Trần Việt Đức</cp:lastModifiedBy>
  <cp:revision>3</cp:revision>
  <dcterms:created xsi:type="dcterms:W3CDTF">2026-09-13T03:00:00Z</dcterms:created>
  <dcterms:modified xsi:type="dcterms:W3CDTF">2026-09-13T03:02:00Z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eyJoZGlkIjoiODllMTQ0NDM3N2VlNjUzZWU5YzE4NjAwN2VjMzkzNTkiLCJ1c2VySWQiOiIxMzkyMTY5NzIxODQ2In0=</vt:lpwstr>
  </property>
  <property fmtid="{D5CDD505-2E9C-101B-9397-08002B2CF9AE}" pid="3" name="KSOProductBuildVer">
    <vt:lpwstr>1033-12.1.0.28485</vt:lpwstr>
  </property>
  <property fmtid="{D5CDD505-2E9C-101B-9397-08002B2CF9AE}" pid="4" name="ICV">
    <vt:lpwstr>65FFF43EB79848DAA1A491B712FEBC93_12</vt:lpwstr>
  </property>
</Properties>
</file>